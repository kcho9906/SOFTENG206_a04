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53D64" w14:textId="77777777" w:rsidR="00A017BC" w:rsidRPr="00C7043E" w:rsidRDefault="00A017BC" w:rsidP="00A017BC">
      <w:pPr>
        <w:pStyle w:val="Heading1"/>
        <w:jc w:val="center"/>
        <w:rPr>
          <w:rFonts w:ascii="Times New Roman" w:hAnsi="Times New Roman" w:cs="Times New Roman"/>
          <w:sz w:val="60"/>
          <w:szCs w:val="60"/>
        </w:rPr>
      </w:pPr>
      <w:bookmarkStart w:id="0" w:name="_Toc23011868"/>
      <w:r w:rsidRPr="00C7043E">
        <w:rPr>
          <w:rFonts w:ascii="Times New Roman" w:hAnsi="Times New Roman" w:cs="Times New Roman"/>
          <w:sz w:val="60"/>
          <w:szCs w:val="60"/>
        </w:rPr>
        <w:t>VARpedia – use</w:t>
      </w:r>
      <w:bookmarkStart w:id="1" w:name="_GoBack"/>
      <w:bookmarkEnd w:id="1"/>
      <w:r w:rsidRPr="00C7043E">
        <w:rPr>
          <w:rFonts w:ascii="Times New Roman" w:hAnsi="Times New Roman" w:cs="Times New Roman"/>
          <w:sz w:val="60"/>
          <w:szCs w:val="60"/>
        </w:rPr>
        <w:t>r manual</w:t>
      </w:r>
      <w:bookmarkEnd w:id="0"/>
    </w:p>
    <w:p w14:paraId="653105E9" w14:textId="77777777" w:rsidR="00A017BC" w:rsidRPr="00C7043E" w:rsidRDefault="00A017BC" w:rsidP="00A017BC">
      <w:pPr>
        <w:jc w:val="center"/>
        <w:rPr>
          <w:rFonts w:ascii="Times New Roman" w:hAnsi="Times New Roman" w:cs="Times New Roman"/>
        </w:rPr>
      </w:pPr>
      <w:r w:rsidRPr="00C7043E">
        <w:rPr>
          <w:rFonts w:ascii="Times New Roman" w:hAnsi="Times New Roman" w:cs="Times New Roman"/>
          <w:sz w:val="32"/>
          <w:szCs w:val="32"/>
        </w:rPr>
        <w:t>By Group 48</w:t>
      </w:r>
      <w:r w:rsidRPr="00C7043E">
        <w:rPr>
          <w:rFonts w:ascii="Times New Roman" w:hAnsi="Times New Roman" w:cs="Times New Roman"/>
          <w:sz w:val="40"/>
          <w:szCs w:val="40"/>
        </w:rPr>
        <w:br/>
      </w:r>
      <w:r w:rsidRPr="00C7043E">
        <w:rPr>
          <w:rFonts w:ascii="Times New Roman" w:hAnsi="Times New Roman" w:cs="Times New Roman"/>
          <w:sz w:val="32"/>
          <w:szCs w:val="32"/>
        </w:rPr>
        <w:t xml:space="preserve">GitHub Repository: </w:t>
      </w:r>
      <w:hyperlink r:id="rId8" w:history="1">
        <w:r w:rsidRPr="00C7043E">
          <w:rPr>
            <w:rStyle w:val="Hyperlink"/>
            <w:rFonts w:ascii="Times New Roman" w:hAnsi="Times New Roman" w:cs="Times New Roman"/>
            <w:sz w:val="32"/>
            <w:szCs w:val="32"/>
          </w:rPr>
          <w:t>https://github.com/kcho9906/SOFTENG206_a04</w:t>
        </w:r>
      </w:hyperlink>
    </w:p>
    <w:sdt>
      <w:sdtPr>
        <w:rPr>
          <w:rFonts w:ascii="Times New Roman" w:eastAsiaTheme="minorHAnsi" w:hAnsi="Times New Roman" w:cs="Times New Roman"/>
          <w:b w:val="0"/>
          <w:caps w:val="0"/>
          <w:color w:val="7F7F7F" w:themeColor="text1" w:themeTint="80"/>
          <w:sz w:val="20"/>
          <w:szCs w:val="20"/>
        </w:rPr>
        <w:id w:val="-1802140392"/>
        <w:docPartObj>
          <w:docPartGallery w:val="Table of Contents"/>
          <w:docPartUnique/>
        </w:docPartObj>
      </w:sdtPr>
      <w:sdtEndPr>
        <w:rPr>
          <w:bCs/>
          <w:noProof/>
        </w:rPr>
      </w:sdtEndPr>
      <w:sdtContent>
        <w:p w14:paraId="24BC9AA8" w14:textId="77777777" w:rsidR="00A017BC" w:rsidRPr="00C7043E" w:rsidRDefault="00A017BC" w:rsidP="00A017BC">
          <w:pPr>
            <w:pStyle w:val="TOCHeading"/>
            <w:rPr>
              <w:rFonts w:ascii="Times New Roman" w:hAnsi="Times New Roman" w:cs="Times New Roman"/>
            </w:rPr>
          </w:pPr>
          <w:r w:rsidRPr="00C7043E">
            <w:rPr>
              <w:rFonts w:ascii="Times New Roman" w:hAnsi="Times New Roman" w:cs="Times New Roman"/>
            </w:rPr>
            <w:t>Table of Contents</w:t>
          </w:r>
        </w:p>
        <w:p w14:paraId="7285DECB" w14:textId="77777777" w:rsidR="00A017BC" w:rsidRPr="00C7043E" w:rsidRDefault="00A017BC" w:rsidP="00A017BC">
          <w:pPr>
            <w:pStyle w:val="TOC1"/>
            <w:tabs>
              <w:tab w:val="right" w:leader="dot" w:pos="9161"/>
            </w:tabs>
            <w:rPr>
              <w:rFonts w:ascii="Times New Roman" w:eastAsiaTheme="minorEastAsia" w:hAnsi="Times New Roman" w:cs="Times New Roman"/>
              <w:b w:val="0"/>
              <w:bCs w:val="0"/>
              <w:i w:val="0"/>
              <w:iCs w:val="0"/>
              <w:noProof/>
              <w:color w:val="auto"/>
              <w:lang w:val="en-NZ" w:eastAsia="en-GB"/>
            </w:rPr>
          </w:pPr>
          <w:r w:rsidRPr="00C7043E">
            <w:rPr>
              <w:rFonts w:ascii="Times New Roman" w:hAnsi="Times New Roman" w:cs="Times New Roman"/>
              <w:b w:val="0"/>
              <w:bCs w:val="0"/>
            </w:rPr>
            <w:fldChar w:fldCharType="begin"/>
          </w:r>
          <w:r w:rsidRPr="00C7043E">
            <w:rPr>
              <w:rFonts w:ascii="Times New Roman" w:hAnsi="Times New Roman" w:cs="Times New Roman"/>
            </w:rPr>
            <w:instrText xml:space="preserve"> TOC \o "1-3" \h \z \u </w:instrText>
          </w:r>
          <w:r w:rsidRPr="00C7043E">
            <w:rPr>
              <w:rFonts w:ascii="Times New Roman" w:hAnsi="Times New Roman" w:cs="Times New Roman"/>
              <w:b w:val="0"/>
              <w:bCs w:val="0"/>
            </w:rPr>
            <w:fldChar w:fldCharType="separate"/>
          </w:r>
          <w:hyperlink w:anchor="_Toc23011868" w:history="1">
            <w:r w:rsidRPr="00C7043E">
              <w:rPr>
                <w:rStyle w:val="Hyperlink"/>
                <w:rFonts w:ascii="Times New Roman" w:hAnsi="Times New Roman" w:cs="Times New Roman"/>
                <w:noProof/>
              </w:rPr>
              <w:t>VARpedia – user manual</w:t>
            </w:r>
            <w:r w:rsidRPr="00C7043E">
              <w:rPr>
                <w:rFonts w:ascii="Times New Roman" w:hAnsi="Times New Roman" w:cs="Times New Roman"/>
                <w:noProof/>
                <w:webHidden/>
              </w:rPr>
              <w:tab/>
            </w:r>
            <w:r w:rsidRPr="00C7043E">
              <w:rPr>
                <w:rFonts w:ascii="Times New Roman" w:hAnsi="Times New Roman" w:cs="Times New Roman"/>
                <w:noProof/>
                <w:webHidden/>
              </w:rPr>
              <w:fldChar w:fldCharType="begin"/>
            </w:r>
            <w:r w:rsidRPr="00C7043E">
              <w:rPr>
                <w:rFonts w:ascii="Times New Roman" w:hAnsi="Times New Roman" w:cs="Times New Roman"/>
                <w:noProof/>
                <w:webHidden/>
              </w:rPr>
              <w:instrText xml:space="preserve"> PAGEREF _Toc23011868 \h </w:instrText>
            </w:r>
            <w:r w:rsidRPr="00C7043E">
              <w:rPr>
                <w:rFonts w:ascii="Times New Roman" w:hAnsi="Times New Roman" w:cs="Times New Roman"/>
                <w:noProof/>
                <w:webHidden/>
              </w:rPr>
            </w:r>
            <w:r w:rsidRPr="00C7043E">
              <w:rPr>
                <w:rFonts w:ascii="Times New Roman" w:hAnsi="Times New Roman" w:cs="Times New Roman"/>
                <w:noProof/>
                <w:webHidden/>
              </w:rPr>
              <w:fldChar w:fldCharType="separate"/>
            </w:r>
            <w:r w:rsidRPr="00C7043E">
              <w:rPr>
                <w:rFonts w:ascii="Times New Roman" w:hAnsi="Times New Roman" w:cs="Times New Roman"/>
                <w:noProof/>
                <w:webHidden/>
              </w:rPr>
              <w:t>1</w:t>
            </w:r>
            <w:r w:rsidRPr="00C7043E">
              <w:rPr>
                <w:rFonts w:ascii="Times New Roman" w:hAnsi="Times New Roman" w:cs="Times New Roman"/>
                <w:noProof/>
                <w:webHidden/>
              </w:rPr>
              <w:fldChar w:fldCharType="end"/>
            </w:r>
          </w:hyperlink>
        </w:p>
        <w:p w14:paraId="14C101B1" w14:textId="77777777" w:rsidR="00A017BC" w:rsidRPr="00C7043E" w:rsidRDefault="00A017BC" w:rsidP="00A017BC">
          <w:pPr>
            <w:pStyle w:val="TOC1"/>
            <w:tabs>
              <w:tab w:val="right" w:leader="dot" w:pos="9161"/>
            </w:tabs>
            <w:rPr>
              <w:rFonts w:ascii="Times New Roman" w:eastAsiaTheme="minorEastAsia" w:hAnsi="Times New Roman" w:cs="Times New Roman"/>
              <w:b w:val="0"/>
              <w:bCs w:val="0"/>
              <w:i w:val="0"/>
              <w:iCs w:val="0"/>
              <w:noProof/>
              <w:color w:val="auto"/>
              <w:lang w:val="en-NZ" w:eastAsia="en-GB"/>
            </w:rPr>
          </w:pPr>
          <w:hyperlink w:anchor="_Toc23011869" w:history="1">
            <w:r w:rsidRPr="00C7043E">
              <w:rPr>
                <w:rStyle w:val="Hyperlink"/>
                <w:rFonts w:ascii="Times New Roman" w:hAnsi="Times New Roman" w:cs="Times New Roman"/>
                <w:noProof/>
              </w:rPr>
              <w:t>First Time launch</w:t>
            </w:r>
            <w:r w:rsidRPr="00C7043E">
              <w:rPr>
                <w:rFonts w:ascii="Times New Roman" w:hAnsi="Times New Roman" w:cs="Times New Roman"/>
                <w:noProof/>
                <w:webHidden/>
              </w:rPr>
              <w:tab/>
            </w:r>
            <w:r w:rsidRPr="00C7043E">
              <w:rPr>
                <w:rFonts w:ascii="Times New Roman" w:hAnsi="Times New Roman" w:cs="Times New Roman"/>
                <w:noProof/>
                <w:webHidden/>
              </w:rPr>
              <w:fldChar w:fldCharType="begin"/>
            </w:r>
            <w:r w:rsidRPr="00C7043E">
              <w:rPr>
                <w:rFonts w:ascii="Times New Roman" w:hAnsi="Times New Roman" w:cs="Times New Roman"/>
                <w:noProof/>
                <w:webHidden/>
              </w:rPr>
              <w:instrText xml:space="preserve"> PAGEREF _Toc23011869 \h </w:instrText>
            </w:r>
            <w:r w:rsidRPr="00C7043E">
              <w:rPr>
                <w:rFonts w:ascii="Times New Roman" w:hAnsi="Times New Roman" w:cs="Times New Roman"/>
                <w:noProof/>
                <w:webHidden/>
              </w:rPr>
            </w:r>
            <w:r w:rsidRPr="00C7043E">
              <w:rPr>
                <w:rFonts w:ascii="Times New Roman" w:hAnsi="Times New Roman" w:cs="Times New Roman"/>
                <w:noProof/>
                <w:webHidden/>
              </w:rPr>
              <w:fldChar w:fldCharType="separate"/>
            </w:r>
            <w:r w:rsidRPr="00C7043E">
              <w:rPr>
                <w:rFonts w:ascii="Times New Roman" w:hAnsi="Times New Roman" w:cs="Times New Roman"/>
                <w:noProof/>
                <w:webHidden/>
              </w:rPr>
              <w:t>2</w:t>
            </w:r>
            <w:r w:rsidRPr="00C7043E">
              <w:rPr>
                <w:rFonts w:ascii="Times New Roman" w:hAnsi="Times New Roman" w:cs="Times New Roman"/>
                <w:noProof/>
                <w:webHidden/>
              </w:rPr>
              <w:fldChar w:fldCharType="end"/>
            </w:r>
          </w:hyperlink>
        </w:p>
        <w:p w14:paraId="4B6AA52A" w14:textId="77777777" w:rsidR="00A017BC" w:rsidRPr="00C7043E" w:rsidRDefault="00A017BC" w:rsidP="00A017BC">
          <w:pPr>
            <w:pStyle w:val="TOC1"/>
            <w:tabs>
              <w:tab w:val="right" w:leader="dot" w:pos="9161"/>
            </w:tabs>
            <w:rPr>
              <w:rFonts w:ascii="Times New Roman" w:eastAsiaTheme="minorEastAsia" w:hAnsi="Times New Roman" w:cs="Times New Roman"/>
              <w:b w:val="0"/>
              <w:bCs w:val="0"/>
              <w:i w:val="0"/>
              <w:iCs w:val="0"/>
              <w:noProof/>
              <w:color w:val="auto"/>
              <w:lang w:val="en-NZ" w:eastAsia="en-GB"/>
            </w:rPr>
          </w:pPr>
          <w:hyperlink w:anchor="_Toc23011870" w:history="1">
            <w:r w:rsidRPr="00C7043E">
              <w:rPr>
                <w:rStyle w:val="Hyperlink"/>
                <w:rFonts w:ascii="Times New Roman" w:hAnsi="Times New Roman" w:cs="Times New Roman"/>
                <w:noProof/>
              </w:rPr>
              <w:t>Main menu</w:t>
            </w:r>
            <w:r w:rsidRPr="00C7043E">
              <w:rPr>
                <w:rFonts w:ascii="Times New Roman" w:hAnsi="Times New Roman" w:cs="Times New Roman"/>
                <w:noProof/>
                <w:webHidden/>
              </w:rPr>
              <w:tab/>
            </w:r>
            <w:r w:rsidRPr="00C7043E">
              <w:rPr>
                <w:rFonts w:ascii="Times New Roman" w:hAnsi="Times New Roman" w:cs="Times New Roman"/>
                <w:noProof/>
                <w:webHidden/>
              </w:rPr>
              <w:fldChar w:fldCharType="begin"/>
            </w:r>
            <w:r w:rsidRPr="00C7043E">
              <w:rPr>
                <w:rFonts w:ascii="Times New Roman" w:hAnsi="Times New Roman" w:cs="Times New Roman"/>
                <w:noProof/>
                <w:webHidden/>
              </w:rPr>
              <w:instrText xml:space="preserve"> PAGEREF _Toc23011870 \h </w:instrText>
            </w:r>
            <w:r w:rsidRPr="00C7043E">
              <w:rPr>
                <w:rFonts w:ascii="Times New Roman" w:hAnsi="Times New Roman" w:cs="Times New Roman"/>
                <w:noProof/>
                <w:webHidden/>
              </w:rPr>
            </w:r>
            <w:r w:rsidRPr="00C7043E">
              <w:rPr>
                <w:rFonts w:ascii="Times New Roman" w:hAnsi="Times New Roman" w:cs="Times New Roman"/>
                <w:noProof/>
                <w:webHidden/>
              </w:rPr>
              <w:fldChar w:fldCharType="separate"/>
            </w:r>
            <w:r w:rsidRPr="00C7043E">
              <w:rPr>
                <w:rFonts w:ascii="Times New Roman" w:hAnsi="Times New Roman" w:cs="Times New Roman"/>
                <w:noProof/>
                <w:webHidden/>
              </w:rPr>
              <w:t>3</w:t>
            </w:r>
            <w:r w:rsidRPr="00C7043E">
              <w:rPr>
                <w:rFonts w:ascii="Times New Roman" w:hAnsi="Times New Roman" w:cs="Times New Roman"/>
                <w:noProof/>
                <w:webHidden/>
              </w:rPr>
              <w:fldChar w:fldCharType="end"/>
            </w:r>
          </w:hyperlink>
        </w:p>
        <w:p w14:paraId="554F0922" w14:textId="77777777" w:rsidR="00A017BC" w:rsidRPr="00C7043E" w:rsidRDefault="00A017BC" w:rsidP="00A017BC">
          <w:pPr>
            <w:pStyle w:val="TOC1"/>
            <w:tabs>
              <w:tab w:val="right" w:leader="dot" w:pos="9161"/>
            </w:tabs>
            <w:rPr>
              <w:rFonts w:ascii="Times New Roman" w:eastAsiaTheme="minorEastAsia" w:hAnsi="Times New Roman" w:cs="Times New Roman"/>
              <w:b w:val="0"/>
              <w:bCs w:val="0"/>
              <w:i w:val="0"/>
              <w:iCs w:val="0"/>
              <w:noProof/>
              <w:color w:val="auto"/>
              <w:lang w:val="en-NZ" w:eastAsia="en-GB"/>
            </w:rPr>
          </w:pPr>
          <w:hyperlink w:anchor="_Toc23011871" w:history="1">
            <w:r w:rsidRPr="00C7043E">
              <w:rPr>
                <w:rStyle w:val="Hyperlink"/>
                <w:rFonts w:ascii="Times New Roman" w:hAnsi="Times New Roman" w:cs="Times New Roman"/>
                <w:noProof/>
              </w:rPr>
              <w:t>Create a creation</w:t>
            </w:r>
            <w:r w:rsidRPr="00C7043E">
              <w:rPr>
                <w:rFonts w:ascii="Times New Roman" w:hAnsi="Times New Roman" w:cs="Times New Roman"/>
                <w:noProof/>
                <w:webHidden/>
              </w:rPr>
              <w:tab/>
            </w:r>
            <w:r w:rsidRPr="00C7043E">
              <w:rPr>
                <w:rFonts w:ascii="Times New Roman" w:hAnsi="Times New Roman" w:cs="Times New Roman"/>
                <w:noProof/>
                <w:webHidden/>
              </w:rPr>
              <w:fldChar w:fldCharType="begin"/>
            </w:r>
            <w:r w:rsidRPr="00C7043E">
              <w:rPr>
                <w:rFonts w:ascii="Times New Roman" w:hAnsi="Times New Roman" w:cs="Times New Roman"/>
                <w:noProof/>
                <w:webHidden/>
              </w:rPr>
              <w:instrText xml:space="preserve"> PAGEREF _Toc23011871 \h </w:instrText>
            </w:r>
            <w:r w:rsidRPr="00C7043E">
              <w:rPr>
                <w:rFonts w:ascii="Times New Roman" w:hAnsi="Times New Roman" w:cs="Times New Roman"/>
                <w:noProof/>
                <w:webHidden/>
              </w:rPr>
            </w:r>
            <w:r w:rsidRPr="00C7043E">
              <w:rPr>
                <w:rFonts w:ascii="Times New Roman" w:hAnsi="Times New Roman" w:cs="Times New Roman"/>
                <w:noProof/>
                <w:webHidden/>
              </w:rPr>
              <w:fldChar w:fldCharType="separate"/>
            </w:r>
            <w:r w:rsidRPr="00C7043E">
              <w:rPr>
                <w:rFonts w:ascii="Times New Roman" w:hAnsi="Times New Roman" w:cs="Times New Roman"/>
                <w:noProof/>
                <w:webHidden/>
              </w:rPr>
              <w:t>4</w:t>
            </w:r>
            <w:r w:rsidRPr="00C7043E">
              <w:rPr>
                <w:rFonts w:ascii="Times New Roman" w:hAnsi="Times New Roman" w:cs="Times New Roman"/>
                <w:noProof/>
                <w:webHidden/>
              </w:rPr>
              <w:fldChar w:fldCharType="end"/>
            </w:r>
          </w:hyperlink>
        </w:p>
        <w:p w14:paraId="541E4520" w14:textId="77777777" w:rsidR="00A017BC" w:rsidRPr="00C7043E" w:rsidRDefault="00A017BC" w:rsidP="00A017BC">
          <w:pPr>
            <w:pStyle w:val="TOC2"/>
            <w:tabs>
              <w:tab w:val="right" w:leader="dot" w:pos="9161"/>
            </w:tabs>
            <w:rPr>
              <w:rFonts w:ascii="Times New Roman" w:eastAsiaTheme="minorEastAsia" w:hAnsi="Times New Roman" w:cs="Times New Roman"/>
              <w:b w:val="0"/>
              <w:bCs w:val="0"/>
              <w:noProof/>
              <w:color w:val="auto"/>
              <w:sz w:val="24"/>
              <w:szCs w:val="24"/>
              <w:lang w:val="en-NZ" w:eastAsia="en-GB"/>
            </w:rPr>
          </w:pPr>
          <w:hyperlink w:anchor="_Toc23011872" w:history="1">
            <w:r w:rsidRPr="00C7043E">
              <w:rPr>
                <w:rStyle w:val="Hyperlink"/>
                <w:rFonts w:ascii="Times New Roman" w:hAnsi="Times New Roman" w:cs="Times New Roman"/>
                <w:noProof/>
              </w:rPr>
              <w:t>Adding Audio Files</w:t>
            </w:r>
            <w:r w:rsidRPr="00C7043E">
              <w:rPr>
                <w:rFonts w:ascii="Times New Roman" w:hAnsi="Times New Roman" w:cs="Times New Roman"/>
                <w:noProof/>
                <w:webHidden/>
              </w:rPr>
              <w:tab/>
            </w:r>
            <w:r w:rsidRPr="00C7043E">
              <w:rPr>
                <w:rFonts w:ascii="Times New Roman" w:hAnsi="Times New Roman" w:cs="Times New Roman"/>
                <w:noProof/>
                <w:webHidden/>
              </w:rPr>
              <w:fldChar w:fldCharType="begin"/>
            </w:r>
            <w:r w:rsidRPr="00C7043E">
              <w:rPr>
                <w:rFonts w:ascii="Times New Roman" w:hAnsi="Times New Roman" w:cs="Times New Roman"/>
                <w:noProof/>
                <w:webHidden/>
              </w:rPr>
              <w:instrText xml:space="preserve"> PAGEREF _Toc23011872 \h </w:instrText>
            </w:r>
            <w:r w:rsidRPr="00C7043E">
              <w:rPr>
                <w:rFonts w:ascii="Times New Roman" w:hAnsi="Times New Roman" w:cs="Times New Roman"/>
                <w:noProof/>
                <w:webHidden/>
              </w:rPr>
            </w:r>
            <w:r w:rsidRPr="00C7043E">
              <w:rPr>
                <w:rFonts w:ascii="Times New Roman" w:hAnsi="Times New Roman" w:cs="Times New Roman"/>
                <w:noProof/>
                <w:webHidden/>
              </w:rPr>
              <w:fldChar w:fldCharType="separate"/>
            </w:r>
            <w:r w:rsidRPr="00C7043E">
              <w:rPr>
                <w:rFonts w:ascii="Times New Roman" w:hAnsi="Times New Roman" w:cs="Times New Roman"/>
                <w:noProof/>
                <w:webHidden/>
              </w:rPr>
              <w:t>5</w:t>
            </w:r>
            <w:r w:rsidRPr="00C7043E">
              <w:rPr>
                <w:rFonts w:ascii="Times New Roman" w:hAnsi="Times New Roman" w:cs="Times New Roman"/>
                <w:noProof/>
                <w:webHidden/>
              </w:rPr>
              <w:fldChar w:fldCharType="end"/>
            </w:r>
          </w:hyperlink>
        </w:p>
        <w:p w14:paraId="284ECC6B" w14:textId="77777777" w:rsidR="00A017BC" w:rsidRPr="00C7043E" w:rsidRDefault="00A017BC" w:rsidP="00A017BC">
          <w:pPr>
            <w:pStyle w:val="TOC2"/>
            <w:tabs>
              <w:tab w:val="right" w:leader="dot" w:pos="9161"/>
            </w:tabs>
            <w:rPr>
              <w:rFonts w:ascii="Times New Roman" w:eastAsiaTheme="minorEastAsia" w:hAnsi="Times New Roman" w:cs="Times New Roman"/>
              <w:b w:val="0"/>
              <w:bCs w:val="0"/>
              <w:noProof/>
              <w:color w:val="auto"/>
              <w:sz w:val="24"/>
              <w:szCs w:val="24"/>
              <w:lang w:val="en-NZ" w:eastAsia="en-GB"/>
            </w:rPr>
          </w:pPr>
          <w:hyperlink w:anchor="_Toc23011873" w:history="1">
            <w:r w:rsidRPr="00C7043E">
              <w:rPr>
                <w:rStyle w:val="Hyperlink"/>
                <w:rFonts w:ascii="Times New Roman" w:hAnsi="Times New Roman" w:cs="Times New Roman"/>
                <w:noProof/>
              </w:rPr>
              <w:t>Using Audio Files</w:t>
            </w:r>
            <w:r w:rsidRPr="00C7043E">
              <w:rPr>
                <w:rFonts w:ascii="Times New Roman" w:hAnsi="Times New Roman" w:cs="Times New Roman"/>
                <w:noProof/>
                <w:webHidden/>
              </w:rPr>
              <w:tab/>
            </w:r>
            <w:r w:rsidRPr="00C7043E">
              <w:rPr>
                <w:rFonts w:ascii="Times New Roman" w:hAnsi="Times New Roman" w:cs="Times New Roman"/>
                <w:noProof/>
                <w:webHidden/>
              </w:rPr>
              <w:fldChar w:fldCharType="begin"/>
            </w:r>
            <w:r w:rsidRPr="00C7043E">
              <w:rPr>
                <w:rFonts w:ascii="Times New Roman" w:hAnsi="Times New Roman" w:cs="Times New Roman"/>
                <w:noProof/>
                <w:webHidden/>
              </w:rPr>
              <w:instrText xml:space="preserve"> PAGEREF _Toc23011873 \h </w:instrText>
            </w:r>
            <w:r w:rsidRPr="00C7043E">
              <w:rPr>
                <w:rFonts w:ascii="Times New Roman" w:hAnsi="Times New Roman" w:cs="Times New Roman"/>
                <w:noProof/>
                <w:webHidden/>
              </w:rPr>
            </w:r>
            <w:r w:rsidRPr="00C7043E">
              <w:rPr>
                <w:rFonts w:ascii="Times New Roman" w:hAnsi="Times New Roman" w:cs="Times New Roman"/>
                <w:noProof/>
                <w:webHidden/>
              </w:rPr>
              <w:fldChar w:fldCharType="separate"/>
            </w:r>
            <w:r w:rsidRPr="00C7043E">
              <w:rPr>
                <w:rFonts w:ascii="Times New Roman" w:hAnsi="Times New Roman" w:cs="Times New Roman"/>
                <w:noProof/>
                <w:webHidden/>
              </w:rPr>
              <w:t>6</w:t>
            </w:r>
            <w:r w:rsidRPr="00C7043E">
              <w:rPr>
                <w:rFonts w:ascii="Times New Roman" w:hAnsi="Times New Roman" w:cs="Times New Roman"/>
                <w:noProof/>
                <w:webHidden/>
              </w:rPr>
              <w:fldChar w:fldCharType="end"/>
            </w:r>
          </w:hyperlink>
        </w:p>
        <w:p w14:paraId="7204FF02" w14:textId="77777777" w:rsidR="00A017BC" w:rsidRPr="00C7043E" w:rsidRDefault="00A017BC" w:rsidP="00A017BC">
          <w:pPr>
            <w:pStyle w:val="TOC2"/>
            <w:tabs>
              <w:tab w:val="right" w:leader="dot" w:pos="9161"/>
            </w:tabs>
            <w:rPr>
              <w:rFonts w:ascii="Times New Roman" w:eastAsiaTheme="minorEastAsia" w:hAnsi="Times New Roman" w:cs="Times New Roman"/>
              <w:b w:val="0"/>
              <w:bCs w:val="0"/>
              <w:noProof/>
              <w:color w:val="auto"/>
              <w:sz w:val="24"/>
              <w:szCs w:val="24"/>
              <w:lang w:val="en-NZ" w:eastAsia="en-GB"/>
            </w:rPr>
          </w:pPr>
          <w:hyperlink w:anchor="_Toc23011874" w:history="1">
            <w:r w:rsidRPr="00C7043E">
              <w:rPr>
                <w:rStyle w:val="Hyperlink"/>
                <w:rFonts w:ascii="Times New Roman" w:hAnsi="Times New Roman" w:cs="Times New Roman"/>
                <w:noProof/>
              </w:rPr>
              <w:t>Adding Background Music</w:t>
            </w:r>
            <w:r w:rsidRPr="00C7043E">
              <w:rPr>
                <w:rFonts w:ascii="Times New Roman" w:hAnsi="Times New Roman" w:cs="Times New Roman"/>
                <w:noProof/>
                <w:webHidden/>
              </w:rPr>
              <w:tab/>
            </w:r>
            <w:r w:rsidRPr="00C7043E">
              <w:rPr>
                <w:rFonts w:ascii="Times New Roman" w:hAnsi="Times New Roman" w:cs="Times New Roman"/>
                <w:noProof/>
                <w:webHidden/>
              </w:rPr>
              <w:fldChar w:fldCharType="begin"/>
            </w:r>
            <w:r w:rsidRPr="00C7043E">
              <w:rPr>
                <w:rFonts w:ascii="Times New Roman" w:hAnsi="Times New Roman" w:cs="Times New Roman"/>
                <w:noProof/>
                <w:webHidden/>
              </w:rPr>
              <w:instrText xml:space="preserve"> PAGEREF _Toc23011874 \h </w:instrText>
            </w:r>
            <w:r w:rsidRPr="00C7043E">
              <w:rPr>
                <w:rFonts w:ascii="Times New Roman" w:hAnsi="Times New Roman" w:cs="Times New Roman"/>
                <w:noProof/>
                <w:webHidden/>
              </w:rPr>
            </w:r>
            <w:r w:rsidRPr="00C7043E">
              <w:rPr>
                <w:rFonts w:ascii="Times New Roman" w:hAnsi="Times New Roman" w:cs="Times New Roman"/>
                <w:noProof/>
                <w:webHidden/>
              </w:rPr>
              <w:fldChar w:fldCharType="separate"/>
            </w:r>
            <w:r w:rsidRPr="00C7043E">
              <w:rPr>
                <w:rFonts w:ascii="Times New Roman" w:hAnsi="Times New Roman" w:cs="Times New Roman"/>
                <w:noProof/>
                <w:webHidden/>
              </w:rPr>
              <w:t>6</w:t>
            </w:r>
            <w:r w:rsidRPr="00C7043E">
              <w:rPr>
                <w:rFonts w:ascii="Times New Roman" w:hAnsi="Times New Roman" w:cs="Times New Roman"/>
                <w:noProof/>
                <w:webHidden/>
              </w:rPr>
              <w:fldChar w:fldCharType="end"/>
            </w:r>
          </w:hyperlink>
        </w:p>
        <w:p w14:paraId="44B7DD46" w14:textId="77777777" w:rsidR="00A017BC" w:rsidRPr="00C7043E" w:rsidRDefault="00A017BC" w:rsidP="00A017BC">
          <w:pPr>
            <w:pStyle w:val="TOC2"/>
            <w:tabs>
              <w:tab w:val="right" w:leader="dot" w:pos="9161"/>
            </w:tabs>
            <w:rPr>
              <w:rFonts w:ascii="Times New Roman" w:eastAsiaTheme="minorEastAsia" w:hAnsi="Times New Roman" w:cs="Times New Roman"/>
              <w:b w:val="0"/>
              <w:bCs w:val="0"/>
              <w:noProof/>
              <w:color w:val="auto"/>
              <w:sz w:val="24"/>
              <w:szCs w:val="24"/>
              <w:lang w:val="en-NZ" w:eastAsia="en-GB"/>
            </w:rPr>
          </w:pPr>
          <w:hyperlink w:anchor="_Toc23011875" w:history="1">
            <w:r w:rsidRPr="00C7043E">
              <w:rPr>
                <w:rStyle w:val="Hyperlink"/>
                <w:rFonts w:ascii="Times New Roman" w:hAnsi="Times New Roman" w:cs="Times New Roman"/>
                <w:noProof/>
              </w:rPr>
              <w:t>Selecting Images for creation</w:t>
            </w:r>
            <w:r w:rsidRPr="00C7043E">
              <w:rPr>
                <w:rFonts w:ascii="Times New Roman" w:hAnsi="Times New Roman" w:cs="Times New Roman"/>
                <w:noProof/>
                <w:webHidden/>
              </w:rPr>
              <w:tab/>
            </w:r>
            <w:r w:rsidRPr="00C7043E">
              <w:rPr>
                <w:rFonts w:ascii="Times New Roman" w:hAnsi="Times New Roman" w:cs="Times New Roman"/>
                <w:noProof/>
                <w:webHidden/>
              </w:rPr>
              <w:fldChar w:fldCharType="begin"/>
            </w:r>
            <w:r w:rsidRPr="00C7043E">
              <w:rPr>
                <w:rFonts w:ascii="Times New Roman" w:hAnsi="Times New Roman" w:cs="Times New Roman"/>
                <w:noProof/>
                <w:webHidden/>
              </w:rPr>
              <w:instrText xml:space="preserve"> PAGEREF _Toc23011875 \h </w:instrText>
            </w:r>
            <w:r w:rsidRPr="00C7043E">
              <w:rPr>
                <w:rFonts w:ascii="Times New Roman" w:hAnsi="Times New Roman" w:cs="Times New Roman"/>
                <w:noProof/>
                <w:webHidden/>
              </w:rPr>
            </w:r>
            <w:r w:rsidRPr="00C7043E">
              <w:rPr>
                <w:rFonts w:ascii="Times New Roman" w:hAnsi="Times New Roman" w:cs="Times New Roman"/>
                <w:noProof/>
                <w:webHidden/>
              </w:rPr>
              <w:fldChar w:fldCharType="separate"/>
            </w:r>
            <w:r w:rsidRPr="00C7043E">
              <w:rPr>
                <w:rFonts w:ascii="Times New Roman" w:hAnsi="Times New Roman" w:cs="Times New Roman"/>
                <w:noProof/>
                <w:webHidden/>
              </w:rPr>
              <w:t>7</w:t>
            </w:r>
            <w:r w:rsidRPr="00C7043E">
              <w:rPr>
                <w:rFonts w:ascii="Times New Roman" w:hAnsi="Times New Roman" w:cs="Times New Roman"/>
                <w:noProof/>
                <w:webHidden/>
              </w:rPr>
              <w:fldChar w:fldCharType="end"/>
            </w:r>
          </w:hyperlink>
        </w:p>
        <w:p w14:paraId="5CB08F7C" w14:textId="77777777" w:rsidR="00A017BC" w:rsidRPr="00C7043E" w:rsidRDefault="00A017BC" w:rsidP="00A017BC">
          <w:pPr>
            <w:rPr>
              <w:rFonts w:ascii="Times New Roman" w:hAnsi="Times New Roman" w:cs="Times New Roman"/>
            </w:rPr>
          </w:pPr>
          <w:r w:rsidRPr="00C7043E">
            <w:rPr>
              <w:rFonts w:ascii="Times New Roman" w:hAnsi="Times New Roman" w:cs="Times New Roman"/>
              <w:b/>
              <w:bCs/>
              <w:noProof/>
            </w:rPr>
            <w:fldChar w:fldCharType="end"/>
          </w:r>
        </w:p>
      </w:sdtContent>
    </w:sdt>
    <w:p w14:paraId="7C7D65B4" w14:textId="77777777" w:rsidR="00A017BC" w:rsidRPr="00C7043E" w:rsidRDefault="00A017BC" w:rsidP="00A017BC">
      <w:pPr>
        <w:jc w:val="center"/>
        <w:rPr>
          <w:rFonts w:ascii="Times New Roman" w:hAnsi="Times New Roman" w:cs="Times New Roman"/>
          <w:color w:val="000000" w:themeColor="text1"/>
          <w:sz w:val="40"/>
          <w:szCs w:val="40"/>
        </w:rPr>
      </w:pPr>
    </w:p>
    <w:p w14:paraId="71B3AC8A" w14:textId="77777777" w:rsidR="00A017BC" w:rsidRPr="00C7043E" w:rsidRDefault="00A017BC" w:rsidP="00A017BC">
      <w:pPr>
        <w:rPr>
          <w:rFonts w:ascii="Times New Roman" w:eastAsiaTheme="majorEastAsia" w:hAnsi="Times New Roman" w:cs="Times New Roman"/>
          <w:b/>
          <w:caps/>
          <w:color w:val="0E0B05" w:themeColor="text2"/>
          <w:sz w:val="24"/>
          <w:szCs w:val="32"/>
        </w:rPr>
      </w:pPr>
      <w:r w:rsidRPr="00C7043E">
        <w:rPr>
          <w:rFonts w:ascii="Times New Roman" w:hAnsi="Times New Roman" w:cs="Times New Roman"/>
        </w:rPr>
        <w:br w:type="page"/>
      </w:r>
    </w:p>
    <w:p w14:paraId="14EF179B" w14:textId="77777777" w:rsidR="00A017BC" w:rsidRPr="00C7043E" w:rsidRDefault="00A017BC" w:rsidP="00A017BC">
      <w:pPr>
        <w:pStyle w:val="Heading1"/>
        <w:jc w:val="center"/>
        <w:rPr>
          <w:rFonts w:ascii="Times New Roman" w:hAnsi="Times New Roman" w:cs="Times New Roman"/>
          <w:sz w:val="40"/>
          <w:szCs w:val="40"/>
        </w:rPr>
      </w:pPr>
      <w:bookmarkStart w:id="2" w:name="_Toc23011869"/>
      <w:r w:rsidRPr="00C7043E">
        <w:rPr>
          <w:rFonts w:ascii="Times New Roman" w:hAnsi="Times New Roman" w:cs="Times New Roman"/>
          <w:sz w:val="40"/>
          <w:szCs w:val="40"/>
        </w:rPr>
        <w:lastRenderedPageBreak/>
        <w:t>First Time launch</w:t>
      </w:r>
      <w:bookmarkEnd w:id="2"/>
    </w:p>
    <w:p w14:paraId="33695752" w14:textId="77777777" w:rsidR="00A017BC" w:rsidRPr="00C7043E" w:rsidRDefault="00A017BC" w:rsidP="00A017BC">
      <w:pPr>
        <w:jc w:val="both"/>
        <w:rPr>
          <w:rFonts w:ascii="Times New Roman" w:hAnsi="Times New Roman" w:cs="Times New Roman"/>
          <w:sz w:val="24"/>
          <w:szCs w:val="24"/>
        </w:rPr>
      </w:pPr>
    </w:p>
    <w:p w14:paraId="6B47BF9A" w14:textId="77777777" w:rsidR="00A017BC" w:rsidRPr="00C7043E" w:rsidRDefault="00A017BC" w:rsidP="00A017BC">
      <w:pPr>
        <w:jc w:val="both"/>
        <w:rPr>
          <w:rFonts w:ascii="Times New Roman" w:hAnsi="Times New Roman" w:cs="Times New Roman"/>
          <w:sz w:val="24"/>
          <w:szCs w:val="24"/>
        </w:rPr>
      </w:pPr>
      <w:r w:rsidRPr="00C7043E">
        <w:rPr>
          <w:rFonts w:ascii="Times New Roman" w:hAnsi="Times New Roman" w:cs="Times New Roman"/>
          <w:sz w:val="24"/>
          <w:szCs w:val="24"/>
        </w:rPr>
        <w:t>Thank you for choosing VARpedia as your choice of language learning tool. Before you launch, please be aware that this is only compatible with Unix/Linux operating systems and also requires the flickr4java API to function correctly.</w:t>
      </w:r>
    </w:p>
    <w:p w14:paraId="3A8E567B" w14:textId="77777777" w:rsidR="00A017BC" w:rsidRPr="00C7043E" w:rsidRDefault="00A017BC" w:rsidP="00A017BC">
      <w:pPr>
        <w:jc w:val="both"/>
        <w:rPr>
          <w:rFonts w:ascii="Times New Roman" w:hAnsi="Times New Roman" w:cs="Times New Roman"/>
          <w:sz w:val="24"/>
          <w:szCs w:val="24"/>
        </w:rPr>
      </w:pPr>
      <w:r w:rsidRPr="00C7043E">
        <w:rPr>
          <w:rFonts w:ascii="Times New Roman" w:hAnsi="Times New Roman" w:cs="Times New Roman"/>
          <w:sz w:val="24"/>
          <w:szCs w:val="24"/>
        </w:rPr>
        <w:t xml:space="preserve">Furthermore, you will need to have the bash commands, espeak, ffmpeg, ffplay, ffprobe, mp3info, and lame to run this application correctly. </w:t>
      </w:r>
    </w:p>
    <w:p w14:paraId="019876F1" w14:textId="77777777" w:rsidR="00A017BC" w:rsidRPr="00C7043E" w:rsidRDefault="00A017BC" w:rsidP="00A017BC">
      <w:pPr>
        <w:rPr>
          <w:rFonts w:ascii="Times New Roman" w:hAnsi="Times New Roman" w:cs="Times New Roman"/>
        </w:rPr>
      </w:pPr>
      <w:r w:rsidRPr="00C7043E">
        <w:rPr>
          <w:rFonts w:ascii="Times New Roman" w:hAnsi="Times New Roman" w:cs="Times New Roman"/>
        </w:rPr>
        <w:br w:type="page"/>
      </w:r>
    </w:p>
    <w:p w14:paraId="5117AF40" w14:textId="77777777" w:rsidR="00A017BC" w:rsidRPr="00C7043E" w:rsidRDefault="00A017BC" w:rsidP="00A017BC">
      <w:pPr>
        <w:pStyle w:val="Heading1"/>
        <w:jc w:val="center"/>
        <w:rPr>
          <w:rFonts w:ascii="Times New Roman" w:hAnsi="Times New Roman" w:cs="Times New Roman"/>
          <w:sz w:val="40"/>
          <w:szCs w:val="40"/>
        </w:rPr>
      </w:pPr>
      <w:bookmarkStart w:id="3" w:name="_Toc23011870"/>
      <w:r w:rsidRPr="00C7043E">
        <w:rPr>
          <w:rFonts w:ascii="Times New Roman" w:hAnsi="Times New Roman" w:cs="Times New Roman"/>
          <w:sz w:val="40"/>
          <w:szCs w:val="40"/>
        </w:rPr>
        <w:lastRenderedPageBreak/>
        <w:t>Main menu</w:t>
      </w:r>
      <w:bookmarkEnd w:id="3"/>
    </w:p>
    <w:p w14:paraId="14AB10D5" w14:textId="77777777" w:rsidR="00A017BC" w:rsidRPr="00C7043E" w:rsidRDefault="00A017BC" w:rsidP="00A017BC">
      <w:pPr>
        <w:rPr>
          <w:rFonts w:ascii="Times New Roman" w:hAnsi="Times New Roman" w:cs="Times New Roman"/>
        </w:rPr>
      </w:pPr>
    </w:p>
    <w:p w14:paraId="01B16D83" w14:textId="77777777" w:rsidR="00A017BC" w:rsidRPr="00C7043E" w:rsidRDefault="00A017BC" w:rsidP="00A017BC">
      <w:pPr>
        <w:keepNext/>
        <w:rPr>
          <w:rFonts w:ascii="Times New Roman" w:hAnsi="Times New Roman" w:cs="Times New Roman"/>
        </w:rPr>
      </w:pPr>
      <w:r w:rsidRPr="00C7043E">
        <w:rPr>
          <w:rFonts w:ascii="Times New Roman" w:hAnsi="Times New Roman" w:cs="Times New Roman"/>
          <w:noProof/>
        </w:rPr>
        <w:drawing>
          <wp:inline distT="0" distB="0" distL="0" distR="0" wp14:anchorId="066B51F0" wp14:editId="5E3326CC">
            <wp:extent cx="5823585" cy="437515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 Menu.png"/>
                    <pic:cNvPicPr/>
                  </pic:nvPicPr>
                  <pic:blipFill>
                    <a:blip r:embed="rId9">
                      <a:extLst>
                        <a:ext uri="{28A0092B-C50C-407E-A947-70E740481C1C}">
                          <a14:useLocalDpi xmlns:a14="http://schemas.microsoft.com/office/drawing/2010/main" val="0"/>
                        </a:ext>
                      </a:extLst>
                    </a:blip>
                    <a:stretch>
                      <a:fillRect/>
                    </a:stretch>
                  </pic:blipFill>
                  <pic:spPr>
                    <a:xfrm>
                      <a:off x="0" y="0"/>
                      <a:ext cx="5823585" cy="4375150"/>
                    </a:xfrm>
                    <a:prstGeom prst="rect">
                      <a:avLst/>
                    </a:prstGeom>
                  </pic:spPr>
                </pic:pic>
              </a:graphicData>
            </a:graphic>
          </wp:inline>
        </w:drawing>
      </w:r>
    </w:p>
    <w:p w14:paraId="0EC2DB90" w14:textId="77777777" w:rsidR="00A017BC" w:rsidRPr="00C7043E" w:rsidRDefault="00A017BC" w:rsidP="00A017BC">
      <w:pPr>
        <w:pStyle w:val="Caption"/>
        <w:jc w:val="center"/>
        <w:rPr>
          <w:rFonts w:ascii="Times New Roman" w:hAnsi="Times New Roman" w:cs="Times New Roman"/>
          <w:sz w:val="20"/>
          <w:szCs w:val="20"/>
        </w:rPr>
      </w:pPr>
      <w:r w:rsidRPr="00C7043E">
        <w:rPr>
          <w:rFonts w:ascii="Times New Roman" w:hAnsi="Times New Roman" w:cs="Times New Roman"/>
          <w:sz w:val="20"/>
          <w:szCs w:val="20"/>
        </w:rPr>
        <w:t xml:space="preserve">Figure </w:t>
      </w:r>
      <w:r w:rsidRPr="00C7043E">
        <w:rPr>
          <w:rFonts w:ascii="Times New Roman" w:hAnsi="Times New Roman" w:cs="Times New Roman"/>
          <w:sz w:val="20"/>
          <w:szCs w:val="20"/>
        </w:rPr>
        <w:fldChar w:fldCharType="begin"/>
      </w:r>
      <w:r w:rsidRPr="00C7043E">
        <w:rPr>
          <w:rFonts w:ascii="Times New Roman" w:hAnsi="Times New Roman" w:cs="Times New Roman"/>
          <w:sz w:val="20"/>
          <w:szCs w:val="20"/>
        </w:rPr>
        <w:instrText xml:space="preserve"> SEQ Figure \* ARABIC </w:instrText>
      </w:r>
      <w:r w:rsidRPr="00C7043E">
        <w:rPr>
          <w:rFonts w:ascii="Times New Roman" w:hAnsi="Times New Roman" w:cs="Times New Roman"/>
          <w:sz w:val="20"/>
          <w:szCs w:val="20"/>
        </w:rPr>
        <w:fldChar w:fldCharType="separate"/>
      </w:r>
      <w:r>
        <w:rPr>
          <w:rFonts w:ascii="Times New Roman" w:hAnsi="Times New Roman" w:cs="Times New Roman"/>
          <w:noProof/>
          <w:sz w:val="20"/>
          <w:szCs w:val="20"/>
        </w:rPr>
        <w:t>1</w:t>
      </w:r>
      <w:r w:rsidRPr="00C7043E">
        <w:rPr>
          <w:rFonts w:ascii="Times New Roman" w:hAnsi="Times New Roman" w:cs="Times New Roman"/>
          <w:sz w:val="20"/>
          <w:szCs w:val="20"/>
        </w:rPr>
        <w:fldChar w:fldCharType="end"/>
      </w:r>
      <w:r w:rsidRPr="00C7043E">
        <w:rPr>
          <w:rFonts w:ascii="Times New Roman" w:hAnsi="Times New Roman" w:cs="Times New Roman"/>
          <w:sz w:val="20"/>
          <w:szCs w:val="20"/>
        </w:rPr>
        <w:t xml:space="preserve"> : Main Menu Scene</w:t>
      </w:r>
    </w:p>
    <w:p w14:paraId="646DD3CB" w14:textId="77777777" w:rsidR="00A017BC" w:rsidRPr="00C7043E" w:rsidRDefault="00A017BC" w:rsidP="00A017BC">
      <w:pPr>
        <w:rPr>
          <w:rFonts w:ascii="Times New Roman" w:hAnsi="Times New Roman" w:cs="Times New Roman"/>
        </w:rPr>
      </w:pPr>
    </w:p>
    <w:p w14:paraId="6462F13B" w14:textId="77777777" w:rsidR="00A017BC" w:rsidRPr="00C7043E" w:rsidRDefault="00A017BC" w:rsidP="00A017BC">
      <w:pPr>
        <w:jc w:val="both"/>
        <w:rPr>
          <w:rFonts w:ascii="Times New Roman" w:hAnsi="Times New Roman" w:cs="Times New Roman"/>
          <w:sz w:val="24"/>
          <w:szCs w:val="24"/>
        </w:rPr>
      </w:pPr>
      <w:r w:rsidRPr="00C7043E">
        <w:rPr>
          <w:rFonts w:ascii="Times New Roman" w:hAnsi="Times New Roman" w:cs="Times New Roman"/>
          <w:sz w:val="24"/>
          <w:szCs w:val="24"/>
        </w:rPr>
        <w:t xml:space="preserve">On opening of the application (VARpedia), you will see the Main Menu. From the Main Menu you can either create a creation or view existing creations by clicking on the respective buttons.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0"/>
        <w:gridCol w:w="4581"/>
      </w:tblGrid>
      <w:tr w:rsidR="00A017BC" w:rsidRPr="00C7043E" w14:paraId="690E7719" w14:textId="77777777" w:rsidTr="00CC4B39">
        <w:tc>
          <w:tcPr>
            <w:tcW w:w="4580" w:type="dxa"/>
          </w:tcPr>
          <w:p w14:paraId="42CD4025" w14:textId="77777777" w:rsidR="00A017BC" w:rsidRPr="00C7043E" w:rsidRDefault="00A017BC" w:rsidP="00CC4B39">
            <w:pPr>
              <w:jc w:val="center"/>
              <w:rPr>
                <w:rFonts w:ascii="Times New Roman" w:hAnsi="Times New Roman" w:cs="Times New Roman"/>
                <w:sz w:val="24"/>
                <w:szCs w:val="24"/>
              </w:rPr>
            </w:pPr>
            <w:r w:rsidRPr="00C7043E">
              <w:rPr>
                <w:rFonts w:ascii="Times New Roman" w:hAnsi="Times New Roman" w:cs="Times New Roman"/>
                <w:sz w:val="24"/>
                <w:szCs w:val="24"/>
              </w:rPr>
              <w:t>To create a creation</w:t>
            </w:r>
          </w:p>
        </w:tc>
        <w:tc>
          <w:tcPr>
            <w:tcW w:w="4581" w:type="dxa"/>
          </w:tcPr>
          <w:p w14:paraId="5722B1DE" w14:textId="77777777" w:rsidR="00A017BC" w:rsidRPr="00C7043E" w:rsidRDefault="00A017BC" w:rsidP="00CC4B39">
            <w:pPr>
              <w:jc w:val="center"/>
              <w:rPr>
                <w:rFonts w:ascii="Times New Roman" w:hAnsi="Times New Roman" w:cs="Times New Roman"/>
                <w:sz w:val="24"/>
                <w:szCs w:val="24"/>
              </w:rPr>
            </w:pPr>
            <w:r w:rsidRPr="00C7043E">
              <w:rPr>
                <w:rFonts w:ascii="Times New Roman" w:hAnsi="Times New Roman" w:cs="Times New Roman"/>
                <w:sz w:val="24"/>
                <w:szCs w:val="24"/>
              </w:rPr>
              <w:t>To view a creation</w:t>
            </w:r>
          </w:p>
        </w:tc>
      </w:tr>
      <w:tr w:rsidR="00A017BC" w:rsidRPr="00C7043E" w14:paraId="5885C639" w14:textId="77777777" w:rsidTr="00CC4B39">
        <w:tc>
          <w:tcPr>
            <w:tcW w:w="4580" w:type="dxa"/>
          </w:tcPr>
          <w:p w14:paraId="6AFBF809"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sz w:val="24"/>
                <w:szCs w:val="24"/>
              </w:rPr>
              <w:drawing>
                <wp:inline distT="0" distB="0" distL="0" distR="0" wp14:anchorId="6B644C4E" wp14:editId="01D03145">
                  <wp:extent cx="2162473" cy="1040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button.png"/>
                          <pic:cNvPicPr/>
                        </pic:nvPicPr>
                        <pic:blipFill rotWithShape="1">
                          <a:blip r:embed="rId10">
                            <a:extLst>
                              <a:ext uri="{28A0092B-C50C-407E-A947-70E740481C1C}">
                                <a14:useLocalDpi xmlns:a14="http://schemas.microsoft.com/office/drawing/2010/main" val="0"/>
                              </a:ext>
                            </a:extLst>
                          </a:blip>
                          <a:srcRect l="5057" t="11620" r="6158" b="8131"/>
                          <a:stretch/>
                        </pic:blipFill>
                        <pic:spPr bwMode="auto">
                          <a:xfrm>
                            <a:off x="0" y="0"/>
                            <a:ext cx="2180929" cy="1049007"/>
                          </a:xfrm>
                          <a:prstGeom prst="rect">
                            <a:avLst/>
                          </a:prstGeom>
                          <a:ln>
                            <a:noFill/>
                          </a:ln>
                          <a:extLst>
                            <a:ext uri="{53640926-AAD7-44D8-BBD7-CCE9431645EC}">
                              <a14:shadowObscured xmlns:a14="http://schemas.microsoft.com/office/drawing/2010/main"/>
                            </a:ext>
                          </a:extLst>
                        </pic:spPr>
                      </pic:pic>
                    </a:graphicData>
                  </a:graphic>
                </wp:inline>
              </w:drawing>
            </w:r>
          </w:p>
          <w:p w14:paraId="5F675812" w14:textId="77777777" w:rsidR="00A017BC" w:rsidRPr="00C7043E" w:rsidRDefault="00A017BC" w:rsidP="00CC4B39">
            <w:pPr>
              <w:pStyle w:val="Caption"/>
              <w:jc w:val="center"/>
              <w:rPr>
                <w:rFonts w:ascii="Times New Roman" w:hAnsi="Times New Roman" w:cs="Times New Roman"/>
                <w:sz w:val="24"/>
                <w:szCs w:val="24"/>
              </w:rPr>
            </w:pPr>
            <w:r w:rsidRPr="00C7043E">
              <w:rPr>
                <w:rFonts w:ascii="Times New Roman" w:hAnsi="Times New Roman" w:cs="Times New Roman"/>
                <w:sz w:val="20"/>
                <w:szCs w:val="20"/>
              </w:rPr>
              <w:t>Figure 1.1: Create a creation button</w:t>
            </w:r>
          </w:p>
        </w:tc>
        <w:tc>
          <w:tcPr>
            <w:tcW w:w="4581" w:type="dxa"/>
          </w:tcPr>
          <w:p w14:paraId="1AAA8C79"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sz w:val="24"/>
                <w:szCs w:val="24"/>
              </w:rPr>
              <w:drawing>
                <wp:inline distT="0" distB="0" distL="0" distR="0" wp14:anchorId="2AFECAF5" wp14:editId="0BBCD6E7">
                  <wp:extent cx="2171700" cy="104075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w button.png"/>
                          <pic:cNvPicPr/>
                        </pic:nvPicPr>
                        <pic:blipFill rotWithShape="1">
                          <a:blip r:embed="rId11">
                            <a:extLst>
                              <a:ext uri="{28A0092B-C50C-407E-A947-70E740481C1C}">
                                <a14:useLocalDpi xmlns:a14="http://schemas.microsoft.com/office/drawing/2010/main" val="0"/>
                              </a:ext>
                            </a:extLst>
                          </a:blip>
                          <a:srcRect l="3262" t="6312" r="3726" b="7466"/>
                          <a:stretch/>
                        </pic:blipFill>
                        <pic:spPr bwMode="auto">
                          <a:xfrm>
                            <a:off x="0" y="0"/>
                            <a:ext cx="2215099" cy="1061556"/>
                          </a:xfrm>
                          <a:prstGeom prst="rect">
                            <a:avLst/>
                          </a:prstGeom>
                          <a:ln>
                            <a:noFill/>
                          </a:ln>
                          <a:extLst>
                            <a:ext uri="{53640926-AAD7-44D8-BBD7-CCE9431645EC}">
                              <a14:shadowObscured xmlns:a14="http://schemas.microsoft.com/office/drawing/2010/main"/>
                            </a:ext>
                          </a:extLst>
                        </pic:spPr>
                      </pic:pic>
                    </a:graphicData>
                  </a:graphic>
                </wp:inline>
              </w:drawing>
            </w:r>
          </w:p>
          <w:p w14:paraId="1BDBC0F2" w14:textId="77777777" w:rsidR="00A017BC" w:rsidRPr="00C7043E" w:rsidRDefault="00A017BC" w:rsidP="00CC4B39">
            <w:pPr>
              <w:pStyle w:val="Caption"/>
              <w:jc w:val="center"/>
              <w:rPr>
                <w:rFonts w:ascii="Times New Roman" w:hAnsi="Times New Roman" w:cs="Times New Roman"/>
                <w:sz w:val="24"/>
                <w:szCs w:val="24"/>
              </w:rPr>
            </w:pPr>
            <w:r w:rsidRPr="00C7043E">
              <w:rPr>
                <w:rFonts w:ascii="Times New Roman" w:hAnsi="Times New Roman" w:cs="Times New Roman"/>
                <w:sz w:val="20"/>
                <w:szCs w:val="20"/>
              </w:rPr>
              <w:t>Figure 1.2: View creations button</w:t>
            </w:r>
          </w:p>
        </w:tc>
      </w:tr>
    </w:tbl>
    <w:p w14:paraId="1F126F65" w14:textId="77777777" w:rsidR="00A017BC" w:rsidRPr="00C7043E" w:rsidRDefault="00A017BC" w:rsidP="00A017BC">
      <w:pPr>
        <w:jc w:val="both"/>
        <w:rPr>
          <w:rFonts w:ascii="Times New Roman" w:hAnsi="Times New Roman" w:cs="Times New Roman"/>
          <w:sz w:val="24"/>
          <w:szCs w:val="24"/>
        </w:rPr>
      </w:pPr>
    </w:p>
    <w:p w14:paraId="214844BE" w14:textId="77777777" w:rsidR="00A017BC" w:rsidRPr="00C7043E" w:rsidRDefault="00A017BC" w:rsidP="00A017BC">
      <w:pPr>
        <w:jc w:val="both"/>
        <w:rPr>
          <w:rFonts w:ascii="Times New Roman" w:hAnsi="Times New Roman" w:cs="Times New Roman"/>
          <w:sz w:val="24"/>
          <w:szCs w:val="24"/>
        </w:rPr>
      </w:pPr>
    </w:p>
    <w:p w14:paraId="6C81F8B3" w14:textId="77777777" w:rsidR="00A017BC" w:rsidRPr="00C7043E" w:rsidRDefault="00A017BC" w:rsidP="00A017BC">
      <w:pPr>
        <w:pStyle w:val="Heading1"/>
        <w:jc w:val="center"/>
        <w:rPr>
          <w:rFonts w:ascii="Times New Roman" w:hAnsi="Times New Roman" w:cs="Times New Roman"/>
          <w:sz w:val="40"/>
          <w:szCs w:val="40"/>
        </w:rPr>
      </w:pPr>
      <w:bookmarkStart w:id="4" w:name="_Toc23011871"/>
      <w:r w:rsidRPr="00C7043E">
        <w:rPr>
          <w:rFonts w:ascii="Times New Roman" w:hAnsi="Times New Roman" w:cs="Times New Roman"/>
          <w:sz w:val="40"/>
          <w:szCs w:val="40"/>
        </w:rPr>
        <w:lastRenderedPageBreak/>
        <w:t>Create a creation</w:t>
      </w:r>
      <w:bookmarkEnd w:id="4"/>
    </w:p>
    <w:p w14:paraId="512ED666" w14:textId="77777777" w:rsidR="00A017BC" w:rsidRPr="00C7043E" w:rsidRDefault="00A017BC" w:rsidP="00A017BC">
      <w:pPr>
        <w:rPr>
          <w:rFonts w:ascii="Times New Roman" w:hAnsi="Times New Roman" w:cs="Times New Roman"/>
        </w:rPr>
      </w:pPr>
    </w:p>
    <w:p w14:paraId="0CE3EC23" w14:textId="77777777" w:rsidR="00A017BC" w:rsidRPr="00C7043E" w:rsidRDefault="00A017BC" w:rsidP="00A017BC">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668D0161" wp14:editId="4A7ADF8C">
            <wp:extent cx="4146086" cy="31031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dio with search term (apple).png"/>
                    <pic:cNvPicPr/>
                  </pic:nvPicPr>
                  <pic:blipFill>
                    <a:blip r:embed="rId12">
                      <a:extLst>
                        <a:ext uri="{28A0092B-C50C-407E-A947-70E740481C1C}">
                          <a14:useLocalDpi xmlns:a14="http://schemas.microsoft.com/office/drawing/2010/main" val="0"/>
                        </a:ext>
                      </a:extLst>
                    </a:blip>
                    <a:stretch>
                      <a:fillRect/>
                    </a:stretch>
                  </pic:blipFill>
                  <pic:spPr>
                    <a:xfrm>
                      <a:off x="0" y="0"/>
                      <a:ext cx="4183821" cy="3131366"/>
                    </a:xfrm>
                    <a:prstGeom prst="rect">
                      <a:avLst/>
                    </a:prstGeom>
                  </pic:spPr>
                </pic:pic>
              </a:graphicData>
            </a:graphic>
          </wp:inline>
        </w:drawing>
      </w:r>
    </w:p>
    <w:p w14:paraId="1EE6AF77" w14:textId="77777777" w:rsidR="00A017BC" w:rsidRPr="00C7043E" w:rsidRDefault="00A017BC" w:rsidP="00A017BC">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2: Create a creation scene</w:t>
      </w:r>
    </w:p>
    <w:p w14:paraId="12E63D47" w14:textId="77777777" w:rsidR="00A017BC" w:rsidRPr="00C7043E" w:rsidRDefault="00A017BC" w:rsidP="00A017BC">
      <w:pPr>
        <w:jc w:val="center"/>
        <w:rPr>
          <w:rFonts w:ascii="Times New Roman" w:hAnsi="Times New Roman" w:cs="Times New Roman"/>
          <w:sz w:val="22"/>
          <w:szCs w:val="22"/>
        </w:rPr>
      </w:pPr>
      <w:r w:rsidRPr="00C7043E">
        <w:rPr>
          <w:rFonts w:ascii="Times New Roman" w:hAnsi="Times New Roman" w:cs="Times New Roman"/>
          <w:sz w:val="22"/>
          <w:szCs w:val="22"/>
        </w:rPr>
        <w:t xml:space="preserve">Changing to the create a creation scene, the user can enter in an English word into the search bar at the top. Once they have the term they want, they can push the search button. The search button will find information of the topic and show the result in the text area below. </w:t>
      </w:r>
    </w:p>
    <w:p w14:paraId="25C9867D" w14:textId="77777777" w:rsidR="00A017BC" w:rsidRPr="00C7043E" w:rsidRDefault="00A017BC" w:rsidP="00A017BC">
      <w:pPr>
        <w:jc w:val="center"/>
        <w:rPr>
          <w:rFonts w:ascii="Times New Roman" w:hAnsi="Times New Roman" w:cs="Times New Roman"/>
          <w:sz w:val="22"/>
          <w:szCs w:val="22"/>
        </w:rPr>
      </w:pPr>
    </w:p>
    <w:p w14:paraId="3F393E01" w14:textId="77777777" w:rsidR="00A017BC" w:rsidRPr="00C7043E" w:rsidRDefault="00A017BC" w:rsidP="00A017BC">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66DEDA9E" wp14:editId="0E75DAA9">
            <wp:extent cx="3949065" cy="2295414"/>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udio with output of apple.png"/>
                    <pic:cNvPicPr/>
                  </pic:nvPicPr>
                  <pic:blipFill rotWithShape="1">
                    <a:blip r:embed="rId13">
                      <a:extLst>
                        <a:ext uri="{28A0092B-C50C-407E-A947-70E740481C1C}">
                          <a14:useLocalDpi xmlns:a14="http://schemas.microsoft.com/office/drawing/2010/main" val="0"/>
                        </a:ext>
                      </a:extLst>
                    </a:blip>
                    <a:srcRect t="25115" r="32182" b="22437"/>
                    <a:stretch/>
                  </pic:blipFill>
                  <pic:spPr bwMode="auto">
                    <a:xfrm>
                      <a:off x="0" y="0"/>
                      <a:ext cx="3949429" cy="2295626"/>
                    </a:xfrm>
                    <a:prstGeom prst="rect">
                      <a:avLst/>
                    </a:prstGeom>
                    <a:ln>
                      <a:noFill/>
                    </a:ln>
                    <a:extLst>
                      <a:ext uri="{53640926-AAD7-44D8-BBD7-CCE9431645EC}">
                        <a14:shadowObscured xmlns:a14="http://schemas.microsoft.com/office/drawing/2010/main"/>
                      </a:ext>
                    </a:extLst>
                  </pic:spPr>
                </pic:pic>
              </a:graphicData>
            </a:graphic>
          </wp:inline>
        </w:drawing>
      </w:r>
    </w:p>
    <w:p w14:paraId="120C88FA" w14:textId="77777777" w:rsidR="00A017BC" w:rsidRPr="00C7043E" w:rsidRDefault="00A017BC" w:rsidP="00A017BC">
      <w:pPr>
        <w:pStyle w:val="Caption"/>
        <w:jc w:val="center"/>
        <w:rPr>
          <w:rFonts w:ascii="Times New Roman" w:hAnsi="Times New Roman" w:cs="Times New Roman"/>
          <w:sz w:val="20"/>
          <w:szCs w:val="20"/>
        </w:rPr>
      </w:pPr>
      <w:r w:rsidRPr="00C7043E">
        <w:rPr>
          <w:rFonts w:ascii="Times New Roman" w:hAnsi="Times New Roman" w:cs="Times New Roman"/>
          <w:sz w:val="20"/>
          <w:szCs w:val="20"/>
        </w:rPr>
        <w:t xml:space="preserve">Figure </w:t>
      </w:r>
      <w:r w:rsidRPr="00C7043E">
        <w:rPr>
          <w:rFonts w:ascii="Times New Roman" w:hAnsi="Times New Roman" w:cs="Times New Roman"/>
          <w:sz w:val="20"/>
          <w:szCs w:val="20"/>
        </w:rPr>
        <w:fldChar w:fldCharType="begin"/>
      </w:r>
      <w:r w:rsidRPr="00C7043E">
        <w:rPr>
          <w:rFonts w:ascii="Times New Roman" w:hAnsi="Times New Roman" w:cs="Times New Roman"/>
          <w:sz w:val="20"/>
          <w:szCs w:val="20"/>
        </w:rPr>
        <w:instrText xml:space="preserve"> SEQ Figure \* ARABIC </w:instrText>
      </w:r>
      <w:r w:rsidRPr="00C7043E">
        <w:rPr>
          <w:rFonts w:ascii="Times New Roman" w:hAnsi="Times New Roman" w:cs="Times New Roman"/>
          <w:sz w:val="20"/>
          <w:szCs w:val="20"/>
        </w:rPr>
        <w:fldChar w:fldCharType="separate"/>
      </w:r>
      <w:r>
        <w:rPr>
          <w:rFonts w:ascii="Times New Roman" w:hAnsi="Times New Roman" w:cs="Times New Roman"/>
          <w:noProof/>
          <w:sz w:val="20"/>
          <w:szCs w:val="20"/>
        </w:rPr>
        <w:t>2</w:t>
      </w:r>
      <w:r w:rsidRPr="00C7043E">
        <w:rPr>
          <w:rFonts w:ascii="Times New Roman" w:hAnsi="Times New Roman" w:cs="Times New Roman"/>
          <w:sz w:val="20"/>
          <w:szCs w:val="20"/>
        </w:rPr>
        <w:fldChar w:fldCharType="end"/>
      </w:r>
      <w:r w:rsidRPr="00C7043E">
        <w:rPr>
          <w:rFonts w:ascii="Times New Roman" w:hAnsi="Times New Roman" w:cs="Times New Roman"/>
          <w:sz w:val="20"/>
          <w:szCs w:val="20"/>
        </w:rPr>
        <w:t>.1: Text output</w:t>
      </w:r>
    </w:p>
    <w:p w14:paraId="05EFA5C8" w14:textId="77777777" w:rsidR="00A017BC" w:rsidRPr="00C7043E" w:rsidRDefault="00A017BC" w:rsidP="00A017BC">
      <w:pPr>
        <w:rPr>
          <w:rFonts w:ascii="Times New Roman" w:hAnsi="Times New Roman" w:cs="Times New Roman"/>
        </w:rPr>
      </w:pPr>
      <w:r w:rsidRPr="00C7043E">
        <w:rPr>
          <w:rFonts w:ascii="Times New Roman" w:hAnsi="Times New Roman" w:cs="Times New Roman"/>
        </w:rPr>
        <w:br w:type="page"/>
      </w:r>
    </w:p>
    <w:p w14:paraId="55B79DA8" w14:textId="77777777" w:rsidR="00A017BC" w:rsidRPr="00C7043E" w:rsidRDefault="00A017BC" w:rsidP="00A017BC">
      <w:pPr>
        <w:keepNext/>
        <w:jc w:val="center"/>
        <w:rPr>
          <w:rFonts w:ascii="Times New Roman" w:hAnsi="Times New Roman" w:cs="Times New Roman"/>
        </w:rPr>
      </w:pPr>
      <w:r w:rsidRPr="00C7043E">
        <w:rPr>
          <w:rFonts w:ascii="Times New Roman" w:hAnsi="Times New Roman" w:cs="Times New Roman"/>
          <w:noProof/>
        </w:rPr>
        <w:lastRenderedPageBreak/>
        <w:drawing>
          <wp:inline distT="0" distB="0" distL="0" distR="0" wp14:anchorId="5A523127" wp14:editId="1E348202">
            <wp:extent cx="3939386" cy="228573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dio with highlighted text.png"/>
                    <pic:cNvPicPr/>
                  </pic:nvPicPr>
                  <pic:blipFill rotWithShape="1">
                    <a:blip r:embed="rId14">
                      <a:extLst>
                        <a:ext uri="{28A0092B-C50C-407E-A947-70E740481C1C}">
                          <a14:useLocalDpi xmlns:a14="http://schemas.microsoft.com/office/drawing/2010/main" val="0"/>
                        </a:ext>
                      </a:extLst>
                    </a:blip>
                    <a:srcRect t="24693" r="32349" b="23037"/>
                    <a:stretch/>
                  </pic:blipFill>
                  <pic:spPr bwMode="auto">
                    <a:xfrm>
                      <a:off x="0" y="0"/>
                      <a:ext cx="3939702" cy="2285913"/>
                    </a:xfrm>
                    <a:prstGeom prst="rect">
                      <a:avLst/>
                    </a:prstGeom>
                    <a:ln>
                      <a:noFill/>
                    </a:ln>
                    <a:extLst>
                      <a:ext uri="{53640926-AAD7-44D8-BBD7-CCE9431645EC}">
                        <a14:shadowObscured xmlns:a14="http://schemas.microsoft.com/office/drawing/2010/main"/>
                      </a:ext>
                    </a:extLst>
                  </pic:spPr>
                </pic:pic>
              </a:graphicData>
            </a:graphic>
          </wp:inline>
        </w:drawing>
      </w:r>
    </w:p>
    <w:p w14:paraId="0028121F" w14:textId="77777777" w:rsidR="00A017BC" w:rsidRPr="00C7043E" w:rsidRDefault="00A017BC" w:rsidP="00A017BC">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2.2: Highlighted text</w:t>
      </w:r>
    </w:p>
    <w:p w14:paraId="1C4BEBCE" w14:textId="77777777" w:rsidR="00A017BC" w:rsidRPr="00C7043E" w:rsidRDefault="00A017BC" w:rsidP="00A017BC">
      <w:pPr>
        <w:pStyle w:val="Heading2"/>
        <w:jc w:val="center"/>
        <w:rPr>
          <w:rFonts w:ascii="Times New Roman" w:hAnsi="Times New Roman" w:cs="Times New Roman"/>
          <w:sz w:val="44"/>
          <w:szCs w:val="48"/>
        </w:rPr>
      </w:pPr>
      <w:bookmarkStart w:id="5" w:name="_Toc23011872"/>
      <w:r w:rsidRPr="00C7043E">
        <w:rPr>
          <w:rFonts w:ascii="Times New Roman" w:hAnsi="Times New Roman" w:cs="Times New Roman"/>
          <w:sz w:val="44"/>
          <w:szCs w:val="48"/>
        </w:rPr>
        <w:t>Adding Audio Files</w:t>
      </w:r>
      <w:bookmarkEnd w:id="5"/>
    </w:p>
    <w:p w14:paraId="27A20EB0" w14:textId="77777777" w:rsidR="00A017BC" w:rsidRPr="00C7043E" w:rsidRDefault="00A017BC" w:rsidP="00A017BC">
      <w:pPr>
        <w:jc w:val="center"/>
        <w:rPr>
          <w:rFonts w:ascii="Times New Roman" w:hAnsi="Times New Roman" w:cs="Times New Roman"/>
          <w:sz w:val="24"/>
          <w:szCs w:val="24"/>
        </w:rPr>
      </w:pPr>
      <w:r w:rsidRPr="00C7043E">
        <w:rPr>
          <w:rFonts w:ascii="Times New Roman" w:hAnsi="Times New Roman" w:cs="Times New Roman"/>
          <w:sz w:val="24"/>
          <w:szCs w:val="24"/>
        </w:rPr>
        <w:t>After selecting a chunk of text (below 30 words), the user can adjust the speed and change the type of speaker between male and female. Once settings have been changed, the user can choose to preview the text, or save the audio file. If the user saves the audio file, it appears in the audio file list (Figure 2.6)</w:t>
      </w:r>
    </w:p>
    <w:tbl>
      <w:tblPr>
        <w:tblStyle w:val="TableGrid"/>
        <w:tblW w:w="0" w:type="auto"/>
        <w:tblLook w:val="04A0" w:firstRow="1" w:lastRow="0" w:firstColumn="1" w:lastColumn="0" w:noHBand="0" w:noVBand="1"/>
      </w:tblPr>
      <w:tblGrid>
        <w:gridCol w:w="4580"/>
        <w:gridCol w:w="4581"/>
      </w:tblGrid>
      <w:tr w:rsidR="00A017BC" w:rsidRPr="00C7043E" w14:paraId="0777ACA8" w14:textId="77777777" w:rsidTr="00CC4B39">
        <w:tc>
          <w:tcPr>
            <w:tcW w:w="9161" w:type="dxa"/>
            <w:gridSpan w:val="2"/>
            <w:tcBorders>
              <w:top w:val="nil"/>
              <w:left w:val="nil"/>
              <w:bottom w:val="nil"/>
              <w:right w:val="nil"/>
            </w:tcBorders>
          </w:tcPr>
          <w:p w14:paraId="0F1A376E"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5F6C3C39" wp14:editId="564F4B12">
                  <wp:extent cx="4027251" cy="5903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eak Sliders.png"/>
                          <pic:cNvPicPr/>
                        </pic:nvPicPr>
                        <pic:blipFill>
                          <a:blip r:embed="rId15">
                            <a:extLst>
                              <a:ext uri="{28A0092B-C50C-407E-A947-70E740481C1C}">
                                <a14:useLocalDpi xmlns:a14="http://schemas.microsoft.com/office/drawing/2010/main" val="0"/>
                              </a:ext>
                            </a:extLst>
                          </a:blip>
                          <a:stretch>
                            <a:fillRect/>
                          </a:stretch>
                        </pic:blipFill>
                        <pic:spPr>
                          <a:xfrm>
                            <a:off x="0" y="0"/>
                            <a:ext cx="4192331" cy="614582"/>
                          </a:xfrm>
                          <a:prstGeom prst="rect">
                            <a:avLst/>
                          </a:prstGeom>
                        </pic:spPr>
                      </pic:pic>
                    </a:graphicData>
                  </a:graphic>
                </wp:inline>
              </w:drawing>
            </w:r>
          </w:p>
          <w:p w14:paraId="7BCD20FE" w14:textId="77777777" w:rsidR="00A017BC" w:rsidRPr="00C7043E" w:rsidRDefault="00A017BC" w:rsidP="00CC4B39">
            <w:pPr>
              <w:pStyle w:val="Caption"/>
              <w:jc w:val="center"/>
              <w:rPr>
                <w:rFonts w:ascii="Times New Roman" w:hAnsi="Times New Roman" w:cs="Times New Roman"/>
                <w:noProof/>
              </w:rPr>
            </w:pPr>
            <w:r w:rsidRPr="00C7043E">
              <w:rPr>
                <w:rFonts w:ascii="Times New Roman" w:hAnsi="Times New Roman" w:cs="Times New Roman"/>
                <w:sz w:val="20"/>
                <w:szCs w:val="20"/>
              </w:rPr>
              <w:t>Figure 2.3: eSpeak speech modifiers (speed and gender)</w:t>
            </w:r>
          </w:p>
        </w:tc>
      </w:tr>
      <w:tr w:rsidR="00A017BC" w:rsidRPr="00C7043E" w14:paraId="2D5099BA" w14:textId="77777777" w:rsidTr="00CC4B39">
        <w:tc>
          <w:tcPr>
            <w:tcW w:w="4580" w:type="dxa"/>
            <w:tcBorders>
              <w:top w:val="nil"/>
              <w:left w:val="nil"/>
              <w:bottom w:val="nil"/>
              <w:right w:val="nil"/>
            </w:tcBorders>
          </w:tcPr>
          <w:p w14:paraId="15277097"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3AFFCEC0" wp14:editId="02AB7418">
                  <wp:extent cx="622152" cy="685384"/>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view Text button.png"/>
                          <pic:cNvPicPr/>
                        </pic:nvPicPr>
                        <pic:blipFill rotWithShape="1">
                          <a:blip r:embed="rId16">
                            <a:extLst>
                              <a:ext uri="{28A0092B-C50C-407E-A947-70E740481C1C}">
                                <a14:useLocalDpi xmlns:a14="http://schemas.microsoft.com/office/drawing/2010/main" val="0"/>
                              </a:ext>
                            </a:extLst>
                          </a:blip>
                          <a:srcRect l="8795" r="10849"/>
                          <a:stretch/>
                        </pic:blipFill>
                        <pic:spPr bwMode="auto">
                          <a:xfrm>
                            <a:off x="0" y="0"/>
                            <a:ext cx="622530" cy="685800"/>
                          </a:xfrm>
                          <a:prstGeom prst="rect">
                            <a:avLst/>
                          </a:prstGeom>
                          <a:ln>
                            <a:noFill/>
                          </a:ln>
                          <a:extLst>
                            <a:ext uri="{53640926-AAD7-44D8-BBD7-CCE9431645EC}">
                              <a14:shadowObscured xmlns:a14="http://schemas.microsoft.com/office/drawing/2010/main"/>
                            </a:ext>
                          </a:extLst>
                        </pic:spPr>
                      </pic:pic>
                    </a:graphicData>
                  </a:graphic>
                </wp:inline>
              </w:drawing>
            </w:r>
          </w:p>
          <w:p w14:paraId="2517163E" w14:textId="77777777" w:rsidR="00A017BC" w:rsidRPr="00C7043E" w:rsidRDefault="00A017BC" w:rsidP="00CC4B39">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2.4 Preview Audio Button</w:t>
            </w:r>
          </w:p>
        </w:tc>
        <w:tc>
          <w:tcPr>
            <w:tcW w:w="4581" w:type="dxa"/>
            <w:tcBorders>
              <w:top w:val="nil"/>
              <w:left w:val="nil"/>
              <w:bottom w:val="nil"/>
              <w:right w:val="nil"/>
            </w:tcBorders>
          </w:tcPr>
          <w:p w14:paraId="01BD03A5"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0691761E" wp14:editId="156D15A0">
                  <wp:extent cx="602615" cy="6754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 audio button.png"/>
                          <pic:cNvPicPr/>
                        </pic:nvPicPr>
                        <pic:blipFill rotWithShape="1">
                          <a:blip r:embed="rId17">
                            <a:extLst>
                              <a:ext uri="{28A0092B-C50C-407E-A947-70E740481C1C}">
                                <a14:useLocalDpi xmlns:a14="http://schemas.microsoft.com/office/drawing/2010/main" val="0"/>
                              </a:ext>
                            </a:extLst>
                          </a:blip>
                          <a:srcRect l="8966" t="2788" r="10422" b="287"/>
                          <a:stretch/>
                        </pic:blipFill>
                        <pic:spPr bwMode="auto">
                          <a:xfrm>
                            <a:off x="0" y="0"/>
                            <a:ext cx="604021" cy="677014"/>
                          </a:xfrm>
                          <a:prstGeom prst="rect">
                            <a:avLst/>
                          </a:prstGeom>
                          <a:ln>
                            <a:noFill/>
                          </a:ln>
                          <a:extLst>
                            <a:ext uri="{53640926-AAD7-44D8-BBD7-CCE9431645EC}">
                              <a14:shadowObscured xmlns:a14="http://schemas.microsoft.com/office/drawing/2010/main"/>
                            </a:ext>
                          </a:extLst>
                        </pic:spPr>
                      </pic:pic>
                    </a:graphicData>
                  </a:graphic>
                </wp:inline>
              </w:drawing>
            </w:r>
          </w:p>
          <w:p w14:paraId="4B41907B" w14:textId="77777777" w:rsidR="00A017BC" w:rsidRPr="00C7043E" w:rsidRDefault="00A017BC" w:rsidP="00CC4B39">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2.5: Add Audio to List Button</w:t>
            </w:r>
          </w:p>
        </w:tc>
      </w:tr>
    </w:tbl>
    <w:p w14:paraId="0826334A" w14:textId="77777777" w:rsidR="00A017BC" w:rsidRPr="00C7043E" w:rsidRDefault="00A017BC" w:rsidP="00A017BC">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14E3527E" wp14:editId="6FE058EA">
            <wp:extent cx="1371600" cy="230894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dio with added audio file.png"/>
                    <pic:cNvPicPr/>
                  </pic:nvPicPr>
                  <pic:blipFill rotWithShape="1">
                    <a:blip r:embed="rId18">
                      <a:extLst>
                        <a:ext uri="{28A0092B-C50C-407E-A947-70E740481C1C}">
                          <a14:useLocalDpi xmlns:a14="http://schemas.microsoft.com/office/drawing/2010/main" val="0"/>
                        </a:ext>
                      </a:extLst>
                    </a:blip>
                    <a:srcRect l="67652" t="14674" b="12843"/>
                    <a:stretch/>
                  </pic:blipFill>
                  <pic:spPr bwMode="auto">
                    <a:xfrm>
                      <a:off x="0" y="0"/>
                      <a:ext cx="1386037" cy="2333250"/>
                    </a:xfrm>
                    <a:prstGeom prst="rect">
                      <a:avLst/>
                    </a:prstGeom>
                    <a:ln>
                      <a:noFill/>
                    </a:ln>
                    <a:extLst>
                      <a:ext uri="{53640926-AAD7-44D8-BBD7-CCE9431645EC}">
                        <a14:shadowObscured xmlns:a14="http://schemas.microsoft.com/office/drawing/2010/main"/>
                      </a:ext>
                    </a:extLst>
                  </pic:spPr>
                </pic:pic>
              </a:graphicData>
            </a:graphic>
          </wp:inline>
        </w:drawing>
      </w:r>
    </w:p>
    <w:p w14:paraId="3C8A52A2" w14:textId="77777777" w:rsidR="00A017BC" w:rsidRPr="00C7043E" w:rsidRDefault="00A017BC" w:rsidP="00A017BC">
      <w:pPr>
        <w:pStyle w:val="Caption"/>
        <w:jc w:val="center"/>
        <w:rPr>
          <w:rFonts w:ascii="Times New Roman" w:hAnsi="Times New Roman" w:cs="Times New Roman"/>
          <w:noProof/>
          <w:sz w:val="20"/>
          <w:szCs w:val="20"/>
        </w:rPr>
      </w:pPr>
      <w:r w:rsidRPr="00C7043E">
        <w:rPr>
          <w:rFonts w:ascii="Times New Roman" w:hAnsi="Times New Roman" w:cs="Times New Roman"/>
          <w:sz w:val="20"/>
          <w:szCs w:val="20"/>
        </w:rPr>
        <w:t xml:space="preserve">Figure 2.6: Audio file </w:t>
      </w:r>
      <w:r w:rsidRPr="00C7043E">
        <w:rPr>
          <w:rFonts w:ascii="Times New Roman" w:hAnsi="Times New Roman" w:cs="Times New Roman"/>
          <w:noProof/>
          <w:sz w:val="20"/>
          <w:szCs w:val="20"/>
        </w:rPr>
        <w:t>list</w:t>
      </w:r>
    </w:p>
    <w:p w14:paraId="2190E5E6" w14:textId="77777777" w:rsidR="00A017BC" w:rsidRPr="00C7043E" w:rsidRDefault="00A017BC" w:rsidP="00A017BC">
      <w:pPr>
        <w:pStyle w:val="Heading2"/>
        <w:jc w:val="center"/>
        <w:rPr>
          <w:rFonts w:ascii="Times New Roman" w:hAnsi="Times New Roman" w:cs="Times New Roman"/>
          <w:sz w:val="44"/>
          <w:szCs w:val="44"/>
        </w:rPr>
      </w:pPr>
      <w:bookmarkStart w:id="6" w:name="_Toc23011873"/>
      <w:r w:rsidRPr="00C7043E">
        <w:rPr>
          <w:rFonts w:ascii="Times New Roman" w:hAnsi="Times New Roman" w:cs="Times New Roman"/>
          <w:sz w:val="44"/>
          <w:szCs w:val="44"/>
        </w:rPr>
        <w:lastRenderedPageBreak/>
        <w:t>Using Audio Files</w:t>
      </w:r>
      <w:bookmarkEnd w:id="6"/>
    </w:p>
    <w:p w14:paraId="4ED06240" w14:textId="77777777" w:rsidR="00A017BC" w:rsidRPr="00C7043E" w:rsidRDefault="00A017BC" w:rsidP="00A017BC">
      <w:pPr>
        <w:jc w:val="both"/>
        <w:rPr>
          <w:rFonts w:ascii="Times New Roman" w:hAnsi="Times New Roman" w:cs="Times New Roman"/>
        </w:rPr>
      </w:pPr>
      <w:r w:rsidRPr="00C7043E">
        <w:rPr>
          <w:rFonts w:ascii="Times New Roman" w:hAnsi="Times New Roman" w:cs="Times New Roman"/>
          <w:sz w:val="24"/>
          <w:szCs w:val="24"/>
        </w:rPr>
        <w:t>The user can choose to play or remove an existing audio file. To do this, the user must select an audio file and has the option to:</w:t>
      </w:r>
      <w:r w:rsidRPr="00C7043E">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0"/>
        <w:gridCol w:w="2290"/>
        <w:gridCol w:w="2290"/>
        <w:gridCol w:w="2291"/>
      </w:tblGrid>
      <w:tr w:rsidR="00A017BC" w:rsidRPr="00C7043E" w14:paraId="505CFEC7" w14:textId="77777777" w:rsidTr="00CC4B39">
        <w:trPr>
          <w:trHeight w:val="1192"/>
          <w:jc w:val="center"/>
        </w:trPr>
        <w:tc>
          <w:tcPr>
            <w:tcW w:w="2290" w:type="dxa"/>
          </w:tcPr>
          <w:p w14:paraId="2B5605D8"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0CC006DA" wp14:editId="3DD3A267">
                  <wp:extent cx="635000" cy="64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y Audio.png"/>
                          <pic:cNvPicPr/>
                        </pic:nvPicPr>
                        <pic:blipFill>
                          <a:blip r:embed="rId19">
                            <a:extLst>
                              <a:ext uri="{28A0092B-C50C-407E-A947-70E740481C1C}">
                                <a14:useLocalDpi xmlns:a14="http://schemas.microsoft.com/office/drawing/2010/main" val="0"/>
                              </a:ext>
                            </a:extLst>
                          </a:blip>
                          <a:stretch>
                            <a:fillRect/>
                          </a:stretch>
                        </pic:blipFill>
                        <pic:spPr>
                          <a:xfrm>
                            <a:off x="0" y="0"/>
                            <a:ext cx="635000" cy="647700"/>
                          </a:xfrm>
                          <a:prstGeom prst="rect">
                            <a:avLst/>
                          </a:prstGeom>
                        </pic:spPr>
                      </pic:pic>
                    </a:graphicData>
                  </a:graphic>
                </wp:inline>
              </w:drawing>
            </w:r>
          </w:p>
          <w:p w14:paraId="1E2B0C15" w14:textId="77777777" w:rsidR="00A017BC" w:rsidRPr="00C7043E" w:rsidRDefault="00A017BC" w:rsidP="00CC4B39">
            <w:pPr>
              <w:pStyle w:val="Caption"/>
              <w:jc w:val="center"/>
              <w:rPr>
                <w:rFonts w:ascii="Times New Roman" w:hAnsi="Times New Roman" w:cs="Times New Roman"/>
              </w:rPr>
            </w:pPr>
            <w:r w:rsidRPr="00C7043E">
              <w:rPr>
                <w:rFonts w:ascii="Times New Roman" w:hAnsi="Times New Roman" w:cs="Times New Roman"/>
                <w:sz w:val="20"/>
                <w:szCs w:val="20"/>
              </w:rPr>
              <w:t>Figure 2.7: Play existing audio</w:t>
            </w:r>
          </w:p>
        </w:tc>
        <w:tc>
          <w:tcPr>
            <w:tcW w:w="2290" w:type="dxa"/>
          </w:tcPr>
          <w:p w14:paraId="747B4895"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7B0A0EA6" wp14:editId="4BE0F036">
                  <wp:extent cx="647700" cy="66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ve Audio up.png"/>
                          <pic:cNvPicPr/>
                        </pic:nvPicPr>
                        <pic:blipFill>
                          <a:blip r:embed="rId20">
                            <a:extLst>
                              <a:ext uri="{28A0092B-C50C-407E-A947-70E740481C1C}">
                                <a14:useLocalDpi xmlns:a14="http://schemas.microsoft.com/office/drawing/2010/main" val="0"/>
                              </a:ext>
                            </a:extLst>
                          </a:blip>
                          <a:stretch>
                            <a:fillRect/>
                          </a:stretch>
                        </pic:blipFill>
                        <pic:spPr>
                          <a:xfrm>
                            <a:off x="0" y="0"/>
                            <a:ext cx="647700" cy="660400"/>
                          </a:xfrm>
                          <a:prstGeom prst="rect">
                            <a:avLst/>
                          </a:prstGeom>
                        </pic:spPr>
                      </pic:pic>
                    </a:graphicData>
                  </a:graphic>
                </wp:inline>
              </w:drawing>
            </w:r>
          </w:p>
          <w:p w14:paraId="389C7CDB" w14:textId="77777777" w:rsidR="00A017BC" w:rsidRPr="00C7043E" w:rsidRDefault="00A017BC" w:rsidP="00CC4B39">
            <w:pPr>
              <w:pStyle w:val="Caption"/>
              <w:jc w:val="center"/>
              <w:rPr>
                <w:rFonts w:ascii="Times New Roman" w:hAnsi="Times New Roman" w:cs="Times New Roman"/>
              </w:rPr>
            </w:pPr>
            <w:r w:rsidRPr="00C7043E">
              <w:rPr>
                <w:rFonts w:ascii="Times New Roman" w:hAnsi="Times New Roman" w:cs="Times New Roman"/>
                <w:sz w:val="20"/>
                <w:szCs w:val="20"/>
              </w:rPr>
              <w:t>Figure 2.8: Move audio up</w:t>
            </w:r>
          </w:p>
        </w:tc>
        <w:tc>
          <w:tcPr>
            <w:tcW w:w="2290" w:type="dxa"/>
          </w:tcPr>
          <w:p w14:paraId="666EB9CB"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0F6C35D7" wp14:editId="455A3400">
                  <wp:extent cx="647700" cy="64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ve Audio down.png"/>
                          <pic:cNvPicPr/>
                        </pic:nvPicPr>
                        <pic:blipFill>
                          <a:blip r:embed="rId21">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inline>
              </w:drawing>
            </w:r>
          </w:p>
          <w:p w14:paraId="40DA9197" w14:textId="77777777" w:rsidR="00A017BC" w:rsidRPr="00C7043E" w:rsidRDefault="00A017BC" w:rsidP="00CC4B39">
            <w:pPr>
              <w:pStyle w:val="Caption"/>
              <w:jc w:val="center"/>
              <w:rPr>
                <w:rFonts w:ascii="Times New Roman" w:hAnsi="Times New Roman" w:cs="Times New Roman"/>
              </w:rPr>
            </w:pPr>
            <w:r w:rsidRPr="00C7043E">
              <w:rPr>
                <w:rFonts w:ascii="Times New Roman" w:hAnsi="Times New Roman" w:cs="Times New Roman"/>
                <w:sz w:val="20"/>
                <w:szCs w:val="20"/>
              </w:rPr>
              <w:t>Figure 2.9: Move audio down</w:t>
            </w:r>
          </w:p>
        </w:tc>
        <w:tc>
          <w:tcPr>
            <w:tcW w:w="2291" w:type="dxa"/>
          </w:tcPr>
          <w:p w14:paraId="1C101677"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3089B500" wp14:editId="2DF1820A">
                  <wp:extent cx="660400" cy="64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lete Audio.png"/>
                          <pic:cNvPicPr/>
                        </pic:nvPicPr>
                        <pic:blipFill>
                          <a:blip r:embed="rId22">
                            <a:extLst>
                              <a:ext uri="{28A0092B-C50C-407E-A947-70E740481C1C}">
                                <a14:useLocalDpi xmlns:a14="http://schemas.microsoft.com/office/drawing/2010/main" val="0"/>
                              </a:ext>
                            </a:extLst>
                          </a:blip>
                          <a:stretch>
                            <a:fillRect/>
                          </a:stretch>
                        </pic:blipFill>
                        <pic:spPr>
                          <a:xfrm>
                            <a:off x="0" y="0"/>
                            <a:ext cx="660400" cy="647700"/>
                          </a:xfrm>
                          <a:prstGeom prst="rect">
                            <a:avLst/>
                          </a:prstGeom>
                        </pic:spPr>
                      </pic:pic>
                    </a:graphicData>
                  </a:graphic>
                </wp:inline>
              </w:drawing>
            </w:r>
          </w:p>
          <w:p w14:paraId="303A8715" w14:textId="77777777" w:rsidR="00A017BC" w:rsidRPr="00C7043E" w:rsidRDefault="00A017BC" w:rsidP="00CC4B39">
            <w:pPr>
              <w:pStyle w:val="Caption"/>
              <w:jc w:val="center"/>
              <w:rPr>
                <w:rFonts w:ascii="Times New Roman" w:hAnsi="Times New Roman" w:cs="Times New Roman"/>
              </w:rPr>
            </w:pPr>
            <w:r w:rsidRPr="00C7043E">
              <w:rPr>
                <w:rFonts w:ascii="Times New Roman" w:hAnsi="Times New Roman" w:cs="Times New Roman"/>
                <w:sz w:val="20"/>
                <w:szCs w:val="20"/>
              </w:rPr>
              <w:t>Figure 2.10: Delete existing audio</w:t>
            </w:r>
          </w:p>
        </w:tc>
      </w:tr>
    </w:tbl>
    <w:p w14:paraId="1AA70371" w14:textId="77777777" w:rsidR="00A017BC" w:rsidRPr="00C7043E" w:rsidRDefault="00A017BC" w:rsidP="00A017BC">
      <w:pPr>
        <w:rPr>
          <w:rFonts w:ascii="Times New Roman" w:hAnsi="Times New Roman" w:cs="Times New Roman"/>
        </w:rPr>
      </w:pPr>
    </w:p>
    <w:p w14:paraId="143BD627" w14:textId="77777777" w:rsidR="00A017BC" w:rsidRPr="00C7043E" w:rsidRDefault="00A017BC" w:rsidP="00A017BC">
      <w:pPr>
        <w:pStyle w:val="Heading2"/>
        <w:jc w:val="center"/>
        <w:rPr>
          <w:rFonts w:ascii="Times New Roman" w:hAnsi="Times New Roman" w:cs="Times New Roman"/>
          <w:sz w:val="44"/>
          <w:szCs w:val="44"/>
        </w:rPr>
      </w:pPr>
      <w:bookmarkStart w:id="7" w:name="_Toc23011874"/>
      <w:r w:rsidRPr="00C7043E">
        <w:rPr>
          <w:rFonts w:ascii="Times New Roman" w:hAnsi="Times New Roman" w:cs="Times New Roman"/>
          <w:sz w:val="44"/>
          <w:szCs w:val="44"/>
        </w:rPr>
        <w:t>Adding Background Music</w:t>
      </w:r>
      <w:bookmarkEnd w:id="7"/>
    </w:p>
    <w:p w14:paraId="56935050" w14:textId="77777777" w:rsidR="00A017BC" w:rsidRPr="00C7043E" w:rsidRDefault="00A017BC" w:rsidP="00A017BC">
      <w:pPr>
        <w:jc w:val="both"/>
        <w:rPr>
          <w:rFonts w:ascii="Times New Roman" w:hAnsi="Times New Roman" w:cs="Times New Roman"/>
          <w:sz w:val="24"/>
          <w:szCs w:val="24"/>
        </w:rPr>
      </w:pPr>
      <w:r w:rsidRPr="00C7043E">
        <w:rPr>
          <w:rFonts w:ascii="Times New Roman" w:hAnsi="Times New Roman" w:cs="Times New Roman"/>
          <w:sz w:val="24"/>
          <w:szCs w:val="24"/>
        </w:rPr>
        <w:t>The user can then add background music to the creation by clicking on the drop-down bar below the audio files list. The user has an option between upbeat and on_fire. This will add the music to the creation.</w:t>
      </w:r>
    </w:p>
    <w:p w14:paraId="6C7CE51A" w14:textId="77777777" w:rsidR="00A017BC" w:rsidRPr="00C7043E" w:rsidRDefault="00A017BC" w:rsidP="00A017BC">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25168696" wp14:editId="6C35F0DF">
            <wp:extent cx="1799617" cy="344359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dio showing background music.png"/>
                    <pic:cNvPicPr/>
                  </pic:nvPicPr>
                  <pic:blipFill rotWithShape="1">
                    <a:blip r:embed="rId23">
                      <a:extLst>
                        <a:ext uri="{28A0092B-C50C-407E-A947-70E740481C1C}">
                          <a14:useLocalDpi xmlns:a14="http://schemas.microsoft.com/office/drawing/2010/main" val="0"/>
                        </a:ext>
                      </a:extLst>
                    </a:blip>
                    <a:srcRect l="68159" t="13873" r="924" b="6889"/>
                    <a:stretch/>
                  </pic:blipFill>
                  <pic:spPr bwMode="auto">
                    <a:xfrm>
                      <a:off x="0" y="0"/>
                      <a:ext cx="1800446" cy="3445178"/>
                    </a:xfrm>
                    <a:prstGeom prst="rect">
                      <a:avLst/>
                    </a:prstGeom>
                    <a:ln>
                      <a:noFill/>
                    </a:ln>
                    <a:extLst>
                      <a:ext uri="{53640926-AAD7-44D8-BBD7-CCE9431645EC}">
                        <a14:shadowObscured xmlns:a14="http://schemas.microsoft.com/office/drawing/2010/main"/>
                      </a:ext>
                    </a:extLst>
                  </pic:spPr>
                </pic:pic>
              </a:graphicData>
            </a:graphic>
          </wp:inline>
        </w:drawing>
      </w:r>
    </w:p>
    <w:p w14:paraId="0E6E00B2" w14:textId="77777777" w:rsidR="00A017BC" w:rsidRPr="00C7043E" w:rsidRDefault="00A017BC" w:rsidP="00A017BC">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2.11: Adding background music</w:t>
      </w:r>
    </w:p>
    <w:p w14:paraId="2D1D7605" w14:textId="77777777" w:rsidR="00A017BC" w:rsidRPr="00C7043E" w:rsidRDefault="00A017BC" w:rsidP="00A017BC">
      <w:pPr>
        <w:rPr>
          <w:rFonts w:ascii="Times New Roman" w:hAnsi="Times New Roman" w:cs="Times New Roman"/>
        </w:rPr>
      </w:pPr>
      <w:r w:rsidRPr="00C7043E">
        <w:rPr>
          <w:rFonts w:ascii="Times New Roman" w:hAnsi="Times New Roman" w:cs="Times New Roman"/>
        </w:rPr>
        <w:br w:type="page"/>
      </w:r>
    </w:p>
    <w:p w14:paraId="5E4570FC" w14:textId="77777777" w:rsidR="00A017BC" w:rsidRPr="00C7043E" w:rsidRDefault="00A017BC" w:rsidP="00A017BC">
      <w:pPr>
        <w:pStyle w:val="Heading2"/>
        <w:jc w:val="center"/>
        <w:rPr>
          <w:rFonts w:ascii="Times New Roman" w:hAnsi="Times New Roman" w:cs="Times New Roman"/>
          <w:sz w:val="44"/>
          <w:szCs w:val="44"/>
        </w:rPr>
      </w:pPr>
      <w:bookmarkStart w:id="8" w:name="_Toc23011875"/>
      <w:r w:rsidRPr="00C7043E">
        <w:rPr>
          <w:rFonts w:ascii="Times New Roman" w:hAnsi="Times New Roman" w:cs="Times New Roman"/>
          <w:sz w:val="44"/>
          <w:szCs w:val="44"/>
        </w:rPr>
        <w:lastRenderedPageBreak/>
        <w:t>Selecting Images for creation</w:t>
      </w:r>
      <w:bookmarkEnd w:id="8"/>
    </w:p>
    <w:p w14:paraId="290C6537" w14:textId="77777777" w:rsidR="00A017BC" w:rsidRPr="00C7043E" w:rsidRDefault="00A017BC" w:rsidP="00A017BC">
      <w:pPr>
        <w:jc w:val="both"/>
        <w:rPr>
          <w:rFonts w:ascii="Times New Roman" w:hAnsi="Times New Roman" w:cs="Times New Roman"/>
          <w:sz w:val="24"/>
          <w:szCs w:val="24"/>
        </w:rPr>
      </w:pPr>
      <w:r w:rsidRPr="00C7043E">
        <w:rPr>
          <w:rFonts w:ascii="Times New Roman" w:hAnsi="Times New Roman" w:cs="Times New Roman"/>
          <w:sz w:val="24"/>
          <w:szCs w:val="24"/>
        </w:rPr>
        <w:t xml:space="preserve">In this scene, twelve images are generated, and the user has the option to choose up to 10 images. </w:t>
      </w:r>
    </w:p>
    <w:p w14:paraId="5B93B782" w14:textId="77777777" w:rsidR="00A017BC" w:rsidRPr="00C7043E" w:rsidRDefault="00A017BC" w:rsidP="00A017BC">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6C6686AE" wp14:editId="3449C22A">
            <wp:extent cx="3929974" cy="29512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default.png"/>
                    <pic:cNvPicPr/>
                  </pic:nvPicPr>
                  <pic:blipFill>
                    <a:blip r:embed="rId24">
                      <a:extLst>
                        <a:ext uri="{28A0092B-C50C-407E-A947-70E740481C1C}">
                          <a14:useLocalDpi xmlns:a14="http://schemas.microsoft.com/office/drawing/2010/main" val="0"/>
                        </a:ext>
                      </a:extLst>
                    </a:blip>
                    <a:stretch>
                      <a:fillRect/>
                    </a:stretch>
                  </pic:blipFill>
                  <pic:spPr>
                    <a:xfrm>
                      <a:off x="0" y="0"/>
                      <a:ext cx="3953641" cy="2969004"/>
                    </a:xfrm>
                    <a:prstGeom prst="rect">
                      <a:avLst/>
                    </a:prstGeom>
                  </pic:spPr>
                </pic:pic>
              </a:graphicData>
            </a:graphic>
          </wp:inline>
        </w:drawing>
      </w:r>
    </w:p>
    <w:p w14:paraId="4CF3EFD6" w14:textId="77777777" w:rsidR="00A017BC" w:rsidRPr="00C7043E" w:rsidRDefault="00A017BC" w:rsidP="00A017BC">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2.12: Image selection scene</w:t>
      </w:r>
    </w:p>
    <w:p w14:paraId="4544B703" w14:textId="77777777" w:rsidR="00A017BC" w:rsidRPr="00C7043E" w:rsidRDefault="00A017BC" w:rsidP="00A017BC">
      <w:pPr>
        <w:jc w:val="both"/>
        <w:rPr>
          <w:rFonts w:ascii="Times New Roman" w:hAnsi="Times New Roman" w:cs="Times New Roman"/>
          <w:sz w:val="24"/>
          <w:szCs w:val="24"/>
        </w:rPr>
      </w:pPr>
      <w:r w:rsidRPr="00C7043E">
        <w:rPr>
          <w:rFonts w:ascii="Times New Roman" w:hAnsi="Times New Roman" w:cs="Times New Roman"/>
          <w:sz w:val="24"/>
          <w:szCs w:val="24"/>
        </w:rPr>
        <w:t xml:space="preserve">Once the user is satisfied with the images, they enter a name for the creation which they can refer back to in the future. Then press the next arrow which will create the creation. </w:t>
      </w:r>
    </w:p>
    <w:p w14:paraId="782DD8DC" w14:textId="77777777" w:rsidR="00A017BC" w:rsidRPr="00C7043E" w:rsidRDefault="00A017BC" w:rsidP="00A017BC">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0CAA8FF7" wp14:editId="0661ADE2">
            <wp:extent cx="3890238" cy="291757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with search term.png"/>
                    <pic:cNvPicPr/>
                  </pic:nvPicPr>
                  <pic:blipFill>
                    <a:blip r:embed="rId25">
                      <a:extLst>
                        <a:ext uri="{28A0092B-C50C-407E-A947-70E740481C1C}">
                          <a14:useLocalDpi xmlns:a14="http://schemas.microsoft.com/office/drawing/2010/main" val="0"/>
                        </a:ext>
                      </a:extLst>
                    </a:blip>
                    <a:stretch>
                      <a:fillRect/>
                    </a:stretch>
                  </pic:blipFill>
                  <pic:spPr>
                    <a:xfrm>
                      <a:off x="0" y="0"/>
                      <a:ext cx="3918779" cy="2938976"/>
                    </a:xfrm>
                    <a:prstGeom prst="rect">
                      <a:avLst/>
                    </a:prstGeom>
                  </pic:spPr>
                </pic:pic>
              </a:graphicData>
            </a:graphic>
          </wp:inline>
        </w:drawing>
      </w:r>
    </w:p>
    <w:p w14:paraId="11E569E9" w14:textId="77777777" w:rsidR="00A017BC" w:rsidRPr="00C7043E" w:rsidRDefault="00A017BC" w:rsidP="00A017BC">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2.13: Final image selection</w:t>
      </w:r>
    </w:p>
    <w:p w14:paraId="291CB808" w14:textId="77777777" w:rsidR="00A017BC" w:rsidRPr="00C7043E" w:rsidRDefault="00A017BC" w:rsidP="00A017BC">
      <w:pPr>
        <w:jc w:val="center"/>
        <w:rPr>
          <w:rFonts w:ascii="Times New Roman" w:hAnsi="Times New Roman" w:cs="Times New Roman"/>
        </w:rPr>
      </w:pPr>
    </w:p>
    <w:p w14:paraId="4DCCE113" w14:textId="77777777" w:rsidR="00A017BC" w:rsidRPr="00C7043E" w:rsidRDefault="00A017BC" w:rsidP="00A017BC">
      <w:pPr>
        <w:rPr>
          <w:rFonts w:ascii="Times New Roman" w:hAnsi="Times New Roman" w:cs="Times New Roman"/>
        </w:rPr>
      </w:pPr>
      <w:r w:rsidRPr="00C7043E">
        <w:rPr>
          <w:rFonts w:ascii="Times New Roman" w:hAnsi="Times New Roman" w:cs="Times New Roman"/>
        </w:rPr>
        <w:t>After creating the creation, the user can choose to play the creation straight away or go back to the Main Menu.</w:t>
      </w:r>
    </w:p>
    <w:p w14:paraId="47E36B65" w14:textId="77777777" w:rsidR="00A017BC" w:rsidRPr="00C7043E" w:rsidRDefault="00A017BC" w:rsidP="00A017BC">
      <w:pPr>
        <w:keepNext/>
        <w:jc w:val="center"/>
        <w:rPr>
          <w:rFonts w:ascii="Times New Roman" w:hAnsi="Times New Roman" w:cs="Times New Roman"/>
        </w:rPr>
      </w:pPr>
      <w:r w:rsidRPr="00C7043E">
        <w:rPr>
          <w:rFonts w:ascii="Times New Roman" w:hAnsi="Times New Roman" w:cs="Times New Roman"/>
          <w:noProof/>
        </w:rPr>
        <w:lastRenderedPageBreak/>
        <w:drawing>
          <wp:inline distT="0" distB="0" distL="0" distR="0" wp14:anchorId="6C585E96" wp14:editId="15319622">
            <wp:extent cx="4292794" cy="23151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on created.png"/>
                    <pic:cNvPicPr/>
                  </pic:nvPicPr>
                  <pic:blipFill rotWithShape="1">
                    <a:blip r:embed="rId26">
                      <a:extLst>
                        <a:ext uri="{28A0092B-C50C-407E-A947-70E740481C1C}">
                          <a14:useLocalDpi xmlns:a14="http://schemas.microsoft.com/office/drawing/2010/main" val="0"/>
                        </a:ext>
                      </a:extLst>
                    </a:blip>
                    <a:srcRect l="1155" t="1773"/>
                    <a:stretch/>
                  </pic:blipFill>
                  <pic:spPr bwMode="auto">
                    <a:xfrm>
                      <a:off x="0" y="0"/>
                      <a:ext cx="4306493" cy="2322571"/>
                    </a:xfrm>
                    <a:prstGeom prst="rect">
                      <a:avLst/>
                    </a:prstGeom>
                    <a:ln>
                      <a:noFill/>
                    </a:ln>
                    <a:extLst>
                      <a:ext uri="{53640926-AAD7-44D8-BBD7-CCE9431645EC}">
                        <a14:shadowObscured xmlns:a14="http://schemas.microsoft.com/office/drawing/2010/main"/>
                      </a:ext>
                    </a:extLst>
                  </pic:spPr>
                </pic:pic>
              </a:graphicData>
            </a:graphic>
          </wp:inline>
        </w:drawing>
      </w:r>
    </w:p>
    <w:p w14:paraId="7A9BE531" w14:textId="77777777" w:rsidR="00A017BC" w:rsidRPr="00C7043E" w:rsidRDefault="00A017BC" w:rsidP="00A017BC">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2.14: Play creation or return to menu</w:t>
      </w:r>
    </w:p>
    <w:p w14:paraId="49B49165" w14:textId="77777777" w:rsidR="00A017BC" w:rsidRPr="00C7043E" w:rsidRDefault="00A017BC" w:rsidP="00A017BC">
      <w:pPr>
        <w:rPr>
          <w:rFonts w:ascii="Times New Roman" w:hAnsi="Times New Roman" w:cs="Times New Roman"/>
        </w:rPr>
      </w:pPr>
      <w:r w:rsidRPr="00C7043E">
        <w:rPr>
          <w:rFonts w:ascii="Times New Roman" w:hAnsi="Times New Roman" w:cs="Times New Roman"/>
        </w:rPr>
        <w:br w:type="page"/>
      </w:r>
    </w:p>
    <w:p w14:paraId="2F3AAEA0" w14:textId="77777777" w:rsidR="00A017BC" w:rsidRPr="00C7043E" w:rsidRDefault="00A017BC" w:rsidP="00A017BC">
      <w:pPr>
        <w:pStyle w:val="Heading1"/>
        <w:jc w:val="center"/>
        <w:rPr>
          <w:rFonts w:ascii="Times New Roman" w:hAnsi="Times New Roman" w:cs="Times New Roman"/>
          <w:sz w:val="40"/>
          <w:szCs w:val="40"/>
        </w:rPr>
      </w:pPr>
      <w:r w:rsidRPr="00C7043E">
        <w:rPr>
          <w:rFonts w:ascii="Times New Roman" w:hAnsi="Times New Roman" w:cs="Times New Roman"/>
          <w:sz w:val="40"/>
          <w:szCs w:val="40"/>
        </w:rPr>
        <w:lastRenderedPageBreak/>
        <w:t>Viewing a creation</w:t>
      </w:r>
    </w:p>
    <w:p w14:paraId="794A0F48" w14:textId="77777777" w:rsidR="00A017BC" w:rsidRPr="00C7043E" w:rsidRDefault="00A017BC" w:rsidP="00A017BC">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2A5950B9" wp14:editId="3F7A8FCA">
            <wp:extent cx="4124527" cy="3093283"/>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 creations.png"/>
                    <pic:cNvPicPr/>
                  </pic:nvPicPr>
                  <pic:blipFill>
                    <a:blip r:embed="rId27">
                      <a:extLst>
                        <a:ext uri="{28A0092B-C50C-407E-A947-70E740481C1C}">
                          <a14:useLocalDpi xmlns:a14="http://schemas.microsoft.com/office/drawing/2010/main" val="0"/>
                        </a:ext>
                      </a:extLst>
                    </a:blip>
                    <a:stretch>
                      <a:fillRect/>
                    </a:stretch>
                  </pic:blipFill>
                  <pic:spPr>
                    <a:xfrm>
                      <a:off x="0" y="0"/>
                      <a:ext cx="4136892" cy="3102557"/>
                    </a:xfrm>
                    <a:prstGeom prst="rect">
                      <a:avLst/>
                    </a:prstGeom>
                  </pic:spPr>
                </pic:pic>
              </a:graphicData>
            </a:graphic>
          </wp:inline>
        </w:drawing>
      </w:r>
    </w:p>
    <w:p w14:paraId="29393139" w14:textId="77777777" w:rsidR="00A017BC" w:rsidRPr="00C7043E" w:rsidRDefault="00A017BC" w:rsidP="00A017BC">
      <w:pPr>
        <w:pStyle w:val="Caption"/>
        <w:jc w:val="center"/>
        <w:rPr>
          <w:rFonts w:ascii="Times New Roman" w:hAnsi="Times New Roman" w:cs="Times New Roman"/>
          <w:sz w:val="20"/>
          <w:szCs w:val="20"/>
        </w:rPr>
      </w:pPr>
      <w:r w:rsidRPr="00C7043E">
        <w:rPr>
          <w:rFonts w:ascii="Times New Roman" w:hAnsi="Times New Roman" w:cs="Times New Roman"/>
          <w:sz w:val="20"/>
          <w:szCs w:val="20"/>
        </w:rPr>
        <w:t xml:space="preserve">Figure </w:t>
      </w:r>
      <w:r w:rsidRPr="00C7043E">
        <w:rPr>
          <w:rFonts w:ascii="Times New Roman" w:hAnsi="Times New Roman" w:cs="Times New Roman"/>
          <w:sz w:val="20"/>
          <w:szCs w:val="20"/>
        </w:rPr>
        <w:fldChar w:fldCharType="begin"/>
      </w:r>
      <w:r w:rsidRPr="00C7043E">
        <w:rPr>
          <w:rFonts w:ascii="Times New Roman" w:hAnsi="Times New Roman" w:cs="Times New Roman"/>
          <w:sz w:val="20"/>
          <w:szCs w:val="20"/>
        </w:rPr>
        <w:instrText xml:space="preserve"> SEQ Figure \* ARABIC </w:instrText>
      </w:r>
      <w:r w:rsidRPr="00C7043E">
        <w:rPr>
          <w:rFonts w:ascii="Times New Roman" w:hAnsi="Times New Roman" w:cs="Times New Roman"/>
          <w:sz w:val="20"/>
          <w:szCs w:val="20"/>
        </w:rPr>
        <w:fldChar w:fldCharType="separate"/>
      </w:r>
      <w:r>
        <w:rPr>
          <w:rFonts w:ascii="Times New Roman" w:hAnsi="Times New Roman" w:cs="Times New Roman"/>
          <w:noProof/>
          <w:sz w:val="20"/>
          <w:szCs w:val="20"/>
        </w:rPr>
        <w:t>3</w:t>
      </w:r>
      <w:r w:rsidRPr="00C7043E">
        <w:rPr>
          <w:rFonts w:ascii="Times New Roman" w:hAnsi="Times New Roman" w:cs="Times New Roman"/>
          <w:sz w:val="20"/>
          <w:szCs w:val="20"/>
        </w:rPr>
        <w:fldChar w:fldCharType="end"/>
      </w:r>
      <w:r w:rsidRPr="00C7043E">
        <w:rPr>
          <w:rFonts w:ascii="Times New Roman" w:hAnsi="Times New Roman" w:cs="Times New Roman"/>
          <w:sz w:val="20"/>
          <w:szCs w:val="20"/>
        </w:rPr>
        <w:t>.1: View creation scene</w:t>
      </w:r>
    </w:p>
    <w:p w14:paraId="1222191F" w14:textId="77777777" w:rsidR="00A017BC" w:rsidRPr="00C7043E" w:rsidRDefault="00A017BC" w:rsidP="00A017BC">
      <w:pPr>
        <w:jc w:val="both"/>
        <w:rPr>
          <w:rFonts w:ascii="Times New Roman" w:hAnsi="Times New Roman" w:cs="Times New Roman"/>
        </w:rPr>
      </w:pPr>
      <w:r w:rsidRPr="00C7043E">
        <w:rPr>
          <w:rFonts w:ascii="Times New Roman" w:hAnsi="Times New Roman" w:cs="Times New Roman"/>
        </w:rPr>
        <w:t>In the creation scene, the user can select an existing creation and either:</w:t>
      </w:r>
    </w:p>
    <w:p w14:paraId="412A83B1" w14:textId="77777777" w:rsidR="00A017BC" w:rsidRPr="00C7043E" w:rsidRDefault="00A017BC" w:rsidP="00A017BC">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5BEB1644" wp14:editId="64C21F65">
            <wp:extent cx="4114800" cy="23631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ew creation selected.png"/>
                    <pic:cNvPicPr/>
                  </pic:nvPicPr>
                  <pic:blipFill>
                    <a:blip r:embed="rId28">
                      <a:extLst>
                        <a:ext uri="{28A0092B-C50C-407E-A947-70E740481C1C}">
                          <a14:useLocalDpi xmlns:a14="http://schemas.microsoft.com/office/drawing/2010/main" val="0"/>
                        </a:ext>
                      </a:extLst>
                    </a:blip>
                    <a:stretch>
                      <a:fillRect/>
                    </a:stretch>
                  </pic:blipFill>
                  <pic:spPr>
                    <a:xfrm>
                      <a:off x="0" y="0"/>
                      <a:ext cx="4142134" cy="2378870"/>
                    </a:xfrm>
                    <a:prstGeom prst="rect">
                      <a:avLst/>
                    </a:prstGeom>
                  </pic:spPr>
                </pic:pic>
              </a:graphicData>
            </a:graphic>
          </wp:inline>
        </w:drawing>
      </w:r>
    </w:p>
    <w:p w14:paraId="170AF771" w14:textId="77777777" w:rsidR="00A017BC" w:rsidRPr="00C7043E" w:rsidRDefault="00A017BC" w:rsidP="00A017BC">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3.2: Selected creation</w:t>
      </w:r>
    </w:p>
    <w:tbl>
      <w:tblPr>
        <w:tblStyle w:val="TableGrid"/>
        <w:tblW w:w="0" w:type="auto"/>
        <w:tblLook w:val="04A0" w:firstRow="1" w:lastRow="0" w:firstColumn="1" w:lastColumn="0" w:noHBand="0" w:noVBand="1"/>
      </w:tblPr>
      <w:tblGrid>
        <w:gridCol w:w="4580"/>
        <w:gridCol w:w="4581"/>
      </w:tblGrid>
      <w:tr w:rsidR="00A017BC" w:rsidRPr="00C7043E" w14:paraId="00123CF6" w14:textId="77777777" w:rsidTr="00CC4B39">
        <w:trPr>
          <w:trHeight w:val="1094"/>
        </w:trPr>
        <w:tc>
          <w:tcPr>
            <w:tcW w:w="4580" w:type="dxa"/>
          </w:tcPr>
          <w:p w14:paraId="1AC3713C"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063B46BA" wp14:editId="2B1509AA">
                  <wp:extent cx="1511300" cy="66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y creation button.png"/>
                          <pic:cNvPicPr/>
                        </pic:nvPicPr>
                        <pic:blipFill>
                          <a:blip r:embed="rId29">
                            <a:extLst>
                              <a:ext uri="{28A0092B-C50C-407E-A947-70E740481C1C}">
                                <a14:useLocalDpi xmlns:a14="http://schemas.microsoft.com/office/drawing/2010/main" val="0"/>
                              </a:ext>
                            </a:extLst>
                          </a:blip>
                          <a:stretch>
                            <a:fillRect/>
                          </a:stretch>
                        </pic:blipFill>
                        <pic:spPr>
                          <a:xfrm>
                            <a:off x="0" y="0"/>
                            <a:ext cx="1511300" cy="660400"/>
                          </a:xfrm>
                          <a:prstGeom prst="rect">
                            <a:avLst/>
                          </a:prstGeom>
                        </pic:spPr>
                      </pic:pic>
                    </a:graphicData>
                  </a:graphic>
                </wp:inline>
              </w:drawing>
            </w:r>
          </w:p>
          <w:p w14:paraId="56DBD3B3" w14:textId="77777777" w:rsidR="00A017BC" w:rsidRPr="00C7043E" w:rsidRDefault="00A017BC" w:rsidP="00CC4B39">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3.3: Play creation button</w:t>
            </w:r>
          </w:p>
        </w:tc>
        <w:tc>
          <w:tcPr>
            <w:tcW w:w="4581" w:type="dxa"/>
          </w:tcPr>
          <w:p w14:paraId="4A55701D"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61208C28" wp14:editId="38ADCCB9">
                  <wp:extent cx="1524000" cy="66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lete creation button.png"/>
                          <pic:cNvPicPr/>
                        </pic:nvPicPr>
                        <pic:blipFill>
                          <a:blip r:embed="rId30">
                            <a:extLst>
                              <a:ext uri="{28A0092B-C50C-407E-A947-70E740481C1C}">
                                <a14:useLocalDpi xmlns:a14="http://schemas.microsoft.com/office/drawing/2010/main" val="0"/>
                              </a:ext>
                            </a:extLst>
                          </a:blip>
                          <a:stretch>
                            <a:fillRect/>
                          </a:stretch>
                        </pic:blipFill>
                        <pic:spPr>
                          <a:xfrm>
                            <a:off x="0" y="0"/>
                            <a:ext cx="1524000" cy="660400"/>
                          </a:xfrm>
                          <a:prstGeom prst="rect">
                            <a:avLst/>
                          </a:prstGeom>
                        </pic:spPr>
                      </pic:pic>
                    </a:graphicData>
                  </a:graphic>
                </wp:inline>
              </w:drawing>
            </w:r>
          </w:p>
          <w:p w14:paraId="4ABAEC90" w14:textId="77777777" w:rsidR="00A017BC" w:rsidRPr="00C7043E" w:rsidRDefault="00A017BC" w:rsidP="00CC4B39">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3.4: Delete creation button</w:t>
            </w:r>
          </w:p>
        </w:tc>
      </w:tr>
    </w:tbl>
    <w:p w14:paraId="56B96B61" w14:textId="77777777" w:rsidR="00A017BC" w:rsidRPr="00C7043E" w:rsidRDefault="00A017BC" w:rsidP="00A017BC">
      <w:pPr>
        <w:jc w:val="both"/>
        <w:rPr>
          <w:rFonts w:ascii="Times New Roman" w:hAnsi="Times New Roman" w:cs="Times New Roman"/>
        </w:rPr>
      </w:pPr>
    </w:p>
    <w:p w14:paraId="2259430E" w14:textId="77777777" w:rsidR="00A017BC" w:rsidRPr="00C7043E" w:rsidRDefault="00A017BC" w:rsidP="00A017BC">
      <w:pPr>
        <w:rPr>
          <w:rFonts w:ascii="Times New Roman" w:hAnsi="Times New Roman" w:cs="Times New Roman"/>
        </w:rPr>
      </w:pPr>
      <w:r w:rsidRPr="00C7043E">
        <w:rPr>
          <w:rFonts w:ascii="Times New Roman" w:hAnsi="Times New Roman" w:cs="Times New Roman"/>
        </w:rPr>
        <w:br w:type="page"/>
      </w:r>
    </w:p>
    <w:p w14:paraId="556E36E4" w14:textId="77777777" w:rsidR="00A017BC" w:rsidRPr="00C7043E" w:rsidRDefault="00A017BC" w:rsidP="00A017BC">
      <w:pPr>
        <w:pStyle w:val="Heading1"/>
        <w:jc w:val="center"/>
        <w:rPr>
          <w:rFonts w:ascii="Times New Roman" w:hAnsi="Times New Roman" w:cs="Times New Roman"/>
          <w:sz w:val="40"/>
          <w:szCs w:val="40"/>
        </w:rPr>
      </w:pPr>
      <w:r w:rsidRPr="00C7043E">
        <w:rPr>
          <w:rFonts w:ascii="Times New Roman" w:hAnsi="Times New Roman" w:cs="Times New Roman"/>
          <w:sz w:val="40"/>
          <w:szCs w:val="40"/>
        </w:rPr>
        <w:lastRenderedPageBreak/>
        <w:t>PLAYING CREATIONS</w:t>
      </w:r>
    </w:p>
    <w:p w14:paraId="003CBB9F" w14:textId="77777777" w:rsidR="00A017BC" w:rsidRDefault="00A017BC" w:rsidP="00A017BC">
      <w:pPr>
        <w:keepNext/>
        <w:jc w:val="center"/>
      </w:pPr>
      <w:r w:rsidRPr="00C7043E">
        <w:rPr>
          <w:rFonts w:ascii="Times New Roman" w:hAnsi="Times New Roman" w:cs="Times New Roman"/>
          <w:noProof/>
        </w:rPr>
        <w:drawing>
          <wp:inline distT="0" distB="0" distL="0" distR="0" wp14:anchorId="7E93A826" wp14:editId="01A6BCEF">
            <wp:extent cx="4231532" cy="317353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dia view.png"/>
                    <pic:cNvPicPr/>
                  </pic:nvPicPr>
                  <pic:blipFill>
                    <a:blip r:embed="rId31">
                      <a:extLst>
                        <a:ext uri="{28A0092B-C50C-407E-A947-70E740481C1C}">
                          <a14:useLocalDpi xmlns:a14="http://schemas.microsoft.com/office/drawing/2010/main" val="0"/>
                        </a:ext>
                      </a:extLst>
                    </a:blip>
                    <a:stretch>
                      <a:fillRect/>
                    </a:stretch>
                  </pic:blipFill>
                  <pic:spPr>
                    <a:xfrm>
                      <a:off x="0" y="0"/>
                      <a:ext cx="4237246" cy="3177820"/>
                    </a:xfrm>
                    <a:prstGeom prst="rect">
                      <a:avLst/>
                    </a:prstGeom>
                  </pic:spPr>
                </pic:pic>
              </a:graphicData>
            </a:graphic>
          </wp:inline>
        </w:drawing>
      </w:r>
    </w:p>
    <w:p w14:paraId="34F680BA" w14:textId="77777777" w:rsidR="00A017BC" w:rsidRPr="001F79EA" w:rsidRDefault="00A017BC" w:rsidP="00A017BC">
      <w:pPr>
        <w:pStyle w:val="Caption"/>
        <w:jc w:val="center"/>
        <w:rPr>
          <w:rFonts w:ascii="Times New Roman" w:hAnsi="Times New Roman" w:cs="Times New Roman"/>
          <w:sz w:val="20"/>
          <w:szCs w:val="20"/>
        </w:rPr>
      </w:pPr>
      <w:r w:rsidRPr="001F79EA">
        <w:rPr>
          <w:sz w:val="20"/>
          <w:szCs w:val="20"/>
        </w:rPr>
        <w:t xml:space="preserve">Figure </w:t>
      </w:r>
      <w:r w:rsidRPr="001F79EA">
        <w:rPr>
          <w:sz w:val="20"/>
          <w:szCs w:val="20"/>
        </w:rPr>
        <w:fldChar w:fldCharType="begin"/>
      </w:r>
      <w:r w:rsidRPr="001F79EA">
        <w:rPr>
          <w:sz w:val="20"/>
          <w:szCs w:val="20"/>
        </w:rPr>
        <w:instrText xml:space="preserve"> SEQ Figure \* ARABIC </w:instrText>
      </w:r>
      <w:r w:rsidRPr="001F79EA">
        <w:rPr>
          <w:sz w:val="20"/>
          <w:szCs w:val="20"/>
        </w:rPr>
        <w:fldChar w:fldCharType="separate"/>
      </w:r>
      <w:r>
        <w:rPr>
          <w:noProof/>
          <w:sz w:val="20"/>
          <w:szCs w:val="20"/>
        </w:rPr>
        <w:t>4</w:t>
      </w:r>
      <w:r w:rsidRPr="001F79EA">
        <w:rPr>
          <w:sz w:val="20"/>
          <w:szCs w:val="20"/>
        </w:rPr>
        <w:fldChar w:fldCharType="end"/>
      </w:r>
      <w:r w:rsidRPr="001F79EA">
        <w:rPr>
          <w:sz w:val="20"/>
          <w:szCs w:val="20"/>
        </w:rPr>
        <w:t>.1: Playing the creation</w:t>
      </w:r>
    </w:p>
    <w:p w14:paraId="6FB541BA" w14:textId="77777777" w:rsidR="00A017BC" w:rsidRPr="0019528F" w:rsidRDefault="00A017BC" w:rsidP="00A017BC">
      <w:pPr>
        <w:jc w:val="center"/>
        <w:rPr>
          <w:rFonts w:ascii="Times New Roman" w:hAnsi="Times New Roman" w:cs="Times New Roman"/>
          <w:sz w:val="24"/>
          <w:szCs w:val="24"/>
        </w:rPr>
      </w:pPr>
      <w:r w:rsidRPr="0019528F">
        <w:rPr>
          <w:rFonts w:ascii="Times New Roman" w:hAnsi="Times New Roman" w:cs="Times New Roman"/>
          <w:sz w:val="24"/>
          <w:szCs w:val="24"/>
        </w:rPr>
        <w:t xml:space="preserve">Once the user has navigated to the media player to play the creation, the user can mute, rewind, fast forward and play/pause. </w:t>
      </w:r>
    </w:p>
    <w:tbl>
      <w:tblPr>
        <w:tblStyle w:val="TableGrid"/>
        <w:tblW w:w="0" w:type="auto"/>
        <w:tblLook w:val="04A0" w:firstRow="1" w:lastRow="0" w:firstColumn="1" w:lastColumn="0" w:noHBand="0" w:noVBand="1"/>
      </w:tblPr>
      <w:tblGrid>
        <w:gridCol w:w="2290"/>
        <w:gridCol w:w="2290"/>
        <w:gridCol w:w="2290"/>
        <w:gridCol w:w="2291"/>
      </w:tblGrid>
      <w:tr w:rsidR="00A017BC" w:rsidRPr="001F79EA" w14:paraId="3B2C0EF9" w14:textId="77777777" w:rsidTr="00CC4B39">
        <w:tc>
          <w:tcPr>
            <w:tcW w:w="2290" w:type="dxa"/>
          </w:tcPr>
          <w:p w14:paraId="17A762DA" w14:textId="77777777" w:rsidR="00A017BC" w:rsidRPr="001F79EA" w:rsidRDefault="00A017BC" w:rsidP="00CC4B39">
            <w:pPr>
              <w:keepNext/>
              <w:jc w:val="center"/>
              <w:rPr>
                <w:rFonts w:ascii="Times New Roman" w:hAnsi="Times New Roman" w:cs="Times New Roman"/>
              </w:rPr>
            </w:pPr>
            <w:r w:rsidRPr="001F79EA">
              <w:rPr>
                <w:rFonts w:ascii="Times New Roman" w:hAnsi="Times New Roman" w:cs="Times New Roman"/>
                <w:noProof/>
              </w:rPr>
              <w:drawing>
                <wp:inline distT="0" distB="0" distL="0" distR="0" wp14:anchorId="74AACB80" wp14:editId="574DF3EC">
                  <wp:extent cx="673100" cy="66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ute button.png"/>
                          <pic:cNvPicPr/>
                        </pic:nvPicPr>
                        <pic:blipFill>
                          <a:blip r:embed="rId32">
                            <a:extLst>
                              <a:ext uri="{28A0092B-C50C-407E-A947-70E740481C1C}">
                                <a14:useLocalDpi xmlns:a14="http://schemas.microsoft.com/office/drawing/2010/main" val="0"/>
                              </a:ext>
                            </a:extLst>
                          </a:blip>
                          <a:stretch>
                            <a:fillRect/>
                          </a:stretch>
                        </pic:blipFill>
                        <pic:spPr>
                          <a:xfrm>
                            <a:off x="0" y="0"/>
                            <a:ext cx="673100" cy="660400"/>
                          </a:xfrm>
                          <a:prstGeom prst="rect">
                            <a:avLst/>
                          </a:prstGeom>
                        </pic:spPr>
                      </pic:pic>
                    </a:graphicData>
                  </a:graphic>
                </wp:inline>
              </w:drawing>
            </w:r>
          </w:p>
          <w:p w14:paraId="0B87F66D" w14:textId="77777777" w:rsidR="00A017BC" w:rsidRPr="001F79EA" w:rsidRDefault="00A017BC" w:rsidP="00CC4B39">
            <w:pPr>
              <w:pStyle w:val="Caption"/>
              <w:jc w:val="center"/>
              <w:rPr>
                <w:rFonts w:ascii="Times New Roman" w:hAnsi="Times New Roman" w:cs="Times New Roman"/>
                <w:sz w:val="20"/>
                <w:szCs w:val="20"/>
              </w:rPr>
            </w:pPr>
            <w:r w:rsidRPr="001F79EA">
              <w:rPr>
                <w:rFonts w:ascii="Times New Roman" w:hAnsi="Times New Roman" w:cs="Times New Roman"/>
                <w:sz w:val="20"/>
                <w:szCs w:val="20"/>
              </w:rPr>
              <w:t xml:space="preserve">Figure </w:t>
            </w:r>
            <w:r>
              <w:rPr>
                <w:rFonts w:ascii="Times New Roman" w:hAnsi="Times New Roman" w:cs="Times New Roman"/>
                <w:sz w:val="20"/>
                <w:szCs w:val="20"/>
              </w:rPr>
              <w:t>4</w:t>
            </w:r>
            <w:r w:rsidRPr="001F79EA">
              <w:rPr>
                <w:rFonts w:ascii="Times New Roman" w:hAnsi="Times New Roman" w:cs="Times New Roman"/>
                <w:sz w:val="20"/>
                <w:szCs w:val="20"/>
              </w:rPr>
              <w:t>.2: Mute button</w:t>
            </w:r>
          </w:p>
        </w:tc>
        <w:tc>
          <w:tcPr>
            <w:tcW w:w="2290" w:type="dxa"/>
          </w:tcPr>
          <w:p w14:paraId="7A057408" w14:textId="77777777" w:rsidR="00A017BC" w:rsidRPr="001F79EA" w:rsidRDefault="00A017BC" w:rsidP="00CC4B39">
            <w:pPr>
              <w:keepNext/>
              <w:jc w:val="center"/>
              <w:rPr>
                <w:rFonts w:ascii="Times New Roman" w:hAnsi="Times New Roman" w:cs="Times New Roman"/>
              </w:rPr>
            </w:pPr>
            <w:r w:rsidRPr="001F79EA">
              <w:rPr>
                <w:rFonts w:ascii="Times New Roman" w:hAnsi="Times New Roman" w:cs="Times New Roman"/>
                <w:noProof/>
              </w:rPr>
              <w:drawing>
                <wp:inline distT="0" distB="0" distL="0" distR="0" wp14:anchorId="649384DE" wp14:editId="0A5D1437">
                  <wp:extent cx="673100" cy="66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wind Button.png"/>
                          <pic:cNvPicPr/>
                        </pic:nvPicPr>
                        <pic:blipFill>
                          <a:blip r:embed="rId33">
                            <a:extLst>
                              <a:ext uri="{28A0092B-C50C-407E-A947-70E740481C1C}">
                                <a14:useLocalDpi xmlns:a14="http://schemas.microsoft.com/office/drawing/2010/main" val="0"/>
                              </a:ext>
                            </a:extLst>
                          </a:blip>
                          <a:stretch>
                            <a:fillRect/>
                          </a:stretch>
                        </pic:blipFill>
                        <pic:spPr>
                          <a:xfrm>
                            <a:off x="0" y="0"/>
                            <a:ext cx="673100" cy="660400"/>
                          </a:xfrm>
                          <a:prstGeom prst="rect">
                            <a:avLst/>
                          </a:prstGeom>
                        </pic:spPr>
                      </pic:pic>
                    </a:graphicData>
                  </a:graphic>
                </wp:inline>
              </w:drawing>
            </w:r>
          </w:p>
          <w:p w14:paraId="3E415F34" w14:textId="77777777" w:rsidR="00A017BC" w:rsidRPr="001F79EA" w:rsidRDefault="00A017BC" w:rsidP="00CC4B39">
            <w:pPr>
              <w:pStyle w:val="Caption"/>
              <w:jc w:val="center"/>
              <w:rPr>
                <w:rFonts w:ascii="Times New Roman" w:hAnsi="Times New Roman" w:cs="Times New Roman"/>
                <w:sz w:val="20"/>
                <w:szCs w:val="20"/>
              </w:rPr>
            </w:pPr>
            <w:r w:rsidRPr="001F79EA">
              <w:rPr>
                <w:rFonts w:ascii="Times New Roman" w:hAnsi="Times New Roman" w:cs="Times New Roman"/>
                <w:sz w:val="20"/>
                <w:szCs w:val="20"/>
              </w:rPr>
              <w:t xml:space="preserve">Figure </w:t>
            </w:r>
            <w:r>
              <w:rPr>
                <w:rFonts w:ascii="Times New Roman" w:hAnsi="Times New Roman" w:cs="Times New Roman"/>
                <w:sz w:val="20"/>
                <w:szCs w:val="20"/>
              </w:rPr>
              <w:t>4</w:t>
            </w:r>
            <w:r w:rsidRPr="001F79EA">
              <w:rPr>
                <w:rFonts w:ascii="Times New Roman" w:hAnsi="Times New Roman" w:cs="Times New Roman"/>
                <w:sz w:val="20"/>
                <w:szCs w:val="20"/>
              </w:rPr>
              <w:t>.3: Rewind button</w:t>
            </w:r>
          </w:p>
        </w:tc>
        <w:tc>
          <w:tcPr>
            <w:tcW w:w="2290" w:type="dxa"/>
          </w:tcPr>
          <w:p w14:paraId="6CEE10F3" w14:textId="77777777" w:rsidR="00A017BC" w:rsidRPr="001F79EA" w:rsidRDefault="00A017BC" w:rsidP="00CC4B39">
            <w:pPr>
              <w:keepNext/>
              <w:jc w:val="center"/>
              <w:rPr>
                <w:rFonts w:ascii="Times New Roman" w:hAnsi="Times New Roman" w:cs="Times New Roman"/>
              </w:rPr>
            </w:pPr>
            <w:r w:rsidRPr="001F79EA">
              <w:rPr>
                <w:rFonts w:ascii="Times New Roman" w:hAnsi="Times New Roman" w:cs="Times New Roman"/>
                <w:noProof/>
              </w:rPr>
              <w:drawing>
                <wp:inline distT="0" distB="0" distL="0" distR="0" wp14:anchorId="2FDD341C" wp14:editId="5424DD81">
                  <wp:extent cx="673100" cy="66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st forward.png"/>
                          <pic:cNvPicPr/>
                        </pic:nvPicPr>
                        <pic:blipFill>
                          <a:blip r:embed="rId34">
                            <a:extLst>
                              <a:ext uri="{28A0092B-C50C-407E-A947-70E740481C1C}">
                                <a14:useLocalDpi xmlns:a14="http://schemas.microsoft.com/office/drawing/2010/main" val="0"/>
                              </a:ext>
                            </a:extLst>
                          </a:blip>
                          <a:stretch>
                            <a:fillRect/>
                          </a:stretch>
                        </pic:blipFill>
                        <pic:spPr>
                          <a:xfrm>
                            <a:off x="0" y="0"/>
                            <a:ext cx="673100" cy="660400"/>
                          </a:xfrm>
                          <a:prstGeom prst="rect">
                            <a:avLst/>
                          </a:prstGeom>
                        </pic:spPr>
                      </pic:pic>
                    </a:graphicData>
                  </a:graphic>
                </wp:inline>
              </w:drawing>
            </w:r>
          </w:p>
          <w:p w14:paraId="040D29ED" w14:textId="77777777" w:rsidR="00A017BC" w:rsidRPr="001F79EA" w:rsidRDefault="00A017BC" w:rsidP="00CC4B39">
            <w:pPr>
              <w:pStyle w:val="Caption"/>
              <w:jc w:val="center"/>
              <w:rPr>
                <w:rFonts w:ascii="Times New Roman" w:hAnsi="Times New Roman" w:cs="Times New Roman"/>
                <w:sz w:val="20"/>
                <w:szCs w:val="20"/>
              </w:rPr>
            </w:pPr>
            <w:r w:rsidRPr="001F79EA">
              <w:rPr>
                <w:rFonts w:ascii="Times New Roman" w:hAnsi="Times New Roman" w:cs="Times New Roman"/>
                <w:sz w:val="20"/>
                <w:szCs w:val="20"/>
              </w:rPr>
              <w:t xml:space="preserve">Figure </w:t>
            </w:r>
            <w:r>
              <w:rPr>
                <w:rFonts w:ascii="Times New Roman" w:hAnsi="Times New Roman" w:cs="Times New Roman"/>
                <w:sz w:val="20"/>
                <w:szCs w:val="20"/>
              </w:rPr>
              <w:t>4</w:t>
            </w:r>
            <w:r w:rsidRPr="001F79EA">
              <w:rPr>
                <w:rFonts w:ascii="Times New Roman" w:hAnsi="Times New Roman" w:cs="Times New Roman"/>
                <w:sz w:val="20"/>
                <w:szCs w:val="20"/>
              </w:rPr>
              <w:t>.4: Fast forward button</w:t>
            </w:r>
          </w:p>
        </w:tc>
        <w:tc>
          <w:tcPr>
            <w:tcW w:w="2291" w:type="dxa"/>
          </w:tcPr>
          <w:p w14:paraId="080E0F17" w14:textId="77777777" w:rsidR="00A017BC" w:rsidRPr="001F79EA" w:rsidRDefault="00A017BC" w:rsidP="00CC4B39">
            <w:pPr>
              <w:keepNext/>
              <w:jc w:val="center"/>
              <w:rPr>
                <w:rFonts w:ascii="Times New Roman" w:hAnsi="Times New Roman" w:cs="Times New Roman"/>
              </w:rPr>
            </w:pPr>
            <w:r w:rsidRPr="001F79EA">
              <w:rPr>
                <w:rFonts w:ascii="Times New Roman" w:hAnsi="Times New Roman" w:cs="Times New Roman"/>
                <w:noProof/>
              </w:rPr>
              <w:drawing>
                <wp:inline distT="0" distB="0" distL="0" distR="0" wp14:anchorId="255274B5" wp14:editId="67540B3C">
                  <wp:extent cx="660400" cy="68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y button.png"/>
                          <pic:cNvPicPr/>
                        </pic:nvPicPr>
                        <pic:blipFill>
                          <a:blip r:embed="rId35">
                            <a:extLst>
                              <a:ext uri="{28A0092B-C50C-407E-A947-70E740481C1C}">
                                <a14:useLocalDpi xmlns:a14="http://schemas.microsoft.com/office/drawing/2010/main" val="0"/>
                              </a:ext>
                            </a:extLst>
                          </a:blip>
                          <a:stretch>
                            <a:fillRect/>
                          </a:stretch>
                        </pic:blipFill>
                        <pic:spPr>
                          <a:xfrm>
                            <a:off x="0" y="0"/>
                            <a:ext cx="660400" cy="685800"/>
                          </a:xfrm>
                          <a:prstGeom prst="rect">
                            <a:avLst/>
                          </a:prstGeom>
                        </pic:spPr>
                      </pic:pic>
                    </a:graphicData>
                  </a:graphic>
                </wp:inline>
              </w:drawing>
            </w:r>
          </w:p>
          <w:p w14:paraId="1E659C5B" w14:textId="77777777" w:rsidR="00A017BC" w:rsidRPr="001F79EA" w:rsidRDefault="00A017BC" w:rsidP="00CC4B39">
            <w:pPr>
              <w:pStyle w:val="Caption"/>
              <w:jc w:val="center"/>
              <w:rPr>
                <w:rFonts w:ascii="Times New Roman" w:hAnsi="Times New Roman" w:cs="Times New Roman"/>
                <w:sz w:val="20"/>
                <w:szCs w:val="20"/>
              </w:rPr>
            </w:pPr>
            <w:r w:rsidRPr="001F79EA">
              <w:rPr>
                <w:rFonts w:ascii="Times New Roman" w:hAnsi="Times New Roman" w:cs="Times New Roman"/>
                <w:sz w:val="20"/>
                <w:szCs w:val="20"/>
              </w:rPr>
              <w:t xml:space="preserve">Figure </w:t>
            </w:r>
            <w:r>
              <w:rPr>
                <w:rFonts w:ascii="Times New Roman" w:hAnsi="Times New Roman" w:cs="Times New Roman"/>
                <w:sz w:val="20"/>
                <w:szCs w:val="20"/>
              </w:rPr>
              <w:t>4</w:t>
            </w:r>
            <w:r w:rsidRPr="001F79EA">
              <w:rPr>
                <w:rFonts w:ascii="Times New Roman" w:hAnsi="Times New Roman" w:cs="Times New Roman"/>
                <w:sz w:val="20"/>
                <w:szCs w:val="20"/>
              </w:rPr>
              <w:t>.5: Play button</w:t>
            </w:r>
          </w:p>
        </w:tc>
      </w:tr>
    </w:tbl>
    <w:p w14:paraId="24473DFA" w14:textId="77777777" w:rsidR="00A017BC" w:rsidRDefault="00A017BC" w:rsidP="00A017BC">
      <w:pPr>
        <w:jc w:val="both"/>
        <w:rPr>
          <w:rFonts w:ascii="Times New Roman" w:hAnsi="Times New Roman" w:cs="Times New Roman"/>
          <w:sz w:val="22"/>
          <w:szCs w:val="22"/>
        </w:rPr>
      </w:pPr>
    </w:p>
    <w:p w14:paraId="5C21594A" w14:textId="77777777" w:rsidR="00A017BC" w:rsidRPr="0019528F" w:rsidRDefault="00A017BC" w:rsidP="00A017BC">
      <w:pPr>
        <w:jc w:val="both"/>
        <w:rPr>
          <w:rFonts w:ascii="Times New Roman" w:hAnsi="Times New Roman" w:cs="Times New Roman"/>
          <w:sz w:val="24"/>
          <w:szCs w:val="24"/>
        </w:rPr>
      </w:pPr>
      <w:r w:rsidRPr="0019528F">
        <w:rPr>
          <w:rFonts w:ascii="Times New Roman" w:hAnsi="Times New Roman" w:cs="Times New Roman"/>
          <w:sz w:val="24"/>
          <w:szCs w:val="24"/>
        </w:rPr>
        <w:t>When the user is finished viewing the creation, the user can either go back to view different creations or go back to the main menu.</w:t>
      </w:r>
      <w:r>
        <w:rPr>
          <w:rFonts w:ascii="Times New Roman" w:hAnsi="Times New Roman" w:cs="Times New Roman"/>
          <w:sz w:val="24"/>
          <w:szCs w:val="24"/>
        </w:rPr>
        <w:t xml:space="preserve"> </w:t>
      </w:r>
    </w:p>
    <w:p w14:paraId="1E803153" w14:textId="77777777" w:rsidR="005351CA" w:rsidRPr="00A017BC" w:rsidRDefault="005351CA" w:rsidP="00A017BC"/>
    <w:sectPr w:rsidR="005351CA" w:rsidRPr="00A017BC">
      <w:headerReference w:type="default" r:id="rId36"/>
      <w:footerReference w:type="default" r:id="rId37"/>
      <w:headerReference w:type="first" r:id="rId38"/>
      <w:pgSz w:w="11907" w:h="16839" w:code="9"/>
      <w:pgMar w:top="1296" w:right="1368" w:bottom="1440" w:left="1368" w:header="720" w:footer="10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556B7" w14:textId="77777777" w:rsidR="00834A71" w:rsidRDefault="00834A71">
      <w:pPr>
        <w:spacing w:after="0" w:line="240" w:lineRule="auto"/>
      </w:pPr>
      <w:r>
        <w:separator/>
      </w:r>
    </w:p>
  </w:endnote>
  <w:endnote w:type="continuationSeparator" w:id="0">
    <w:p w14:paraId="20FB7338" w14:textId="77777777" w:rsidR="00834A71" w:rsidRDefault="00834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altName w:val="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1636616"/>
      <w:docPartObj>
        <w:docPartGallery w:val="Page Numbers (Bottom of Page)"/>
        <w:docPartUnique/>
      </w:docPartObj>
    </w:sdtPr>
    <w:sdtEndPr>
      <w:rPr>
        <w:noProof/>
      </w:rPr>
    </w:sdtEndPr>
    <w:sdtContent>
      <w:p w14:paraId="364D21BF" w14:textId="77777777" w:rsidR="0008115C" w:rsidRDefault="003C3A18">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320629" w14:textId="77777777" w:rsidR="00834A71" w:rsidRDefault="00834A71">
      <w:pPr>
        <w:spacing w:after="0" w:line="240" w:lineRule="auto"/>
      </w:pPr>
      <w:r>
        <w:separator/>
      </w:r>
    </w:p>
  </w:footnote>
  <w:footnote w:type="continuationSeparator" w:id="0">
    <w:p w14:paraId="24C94FE6" w14:textId="77777777" w:rsidR="00834A71" w:rsidRDefault="00834A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EE5F6" w14:textId="77777777" w:rsidR="0008115C" w:rsidRDefault="003C3A18">
    <w:r>
      <w:rPr>
        <w:noProof/>
        <w:lang w:eastAsia="zh-CN" w:bidi="he-IL"/>
      </w:rPr>
      <mc:AlternateContent>
        <mc:Choice Requires="wps">
          <w:drawing>
            <wp:anchor distT="0" distB="0" distL="114300" distR="114300" simplePos="0" relativeHeight="251666432" behindDoc="0" locked="0" layoutInCell="1" allowOverlap="1" wp14:anchorId="11671064" wp14:editId="39EC8A4B">
              <wp:simplePos x="0" y="0"/>
              <wp:positionH relativeFrom="page">
                <wp:align>center</wp:align>
              </wp:positionH>
              <wp:positionV relativeFrom="page">
                <wp:align>center</wp:align>
              </wp:positionV>
              <wp:extent cx="5013960" cy="7205980"/>
              <wp:effectExtent l="0" t="0" r="0" b="6985"/>
              <wp:wrapNone/>
              <wp:docPr id="1" name="Frame 1"/>
              <wp:cNvGraphicFramePr/>
              <a:graphic xmlns:a="http://schemas.openxmlformats.org/drawingml/2006/main">
                <a:graphicData uri="http://schemas.microsoft.com/office/word/2010/wordprocessingShape">
                  <wps:wsp>
                    <wps:cNvSpPr/>
                    <wps:spPr>
                      <a:xfrm>
                        <a:off x="0" y="0"/>
                        <a:ext cx="5013960" cy="7205980"/>
                      </a:xfrm>
                      <a:prstGeom prst="frame">
                        <a:avLst>
                          <a:gd name="adj1" fmla="val 2604"/>
                        </a:avLst>
                      </a:prstGeom>
                      <a:solidFill>
                        <a:srgbClr val="E3AB48"/>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95400</wp14:pctHeight>
              </wp14:sizeRelV>
            </wp:anchor>
          </w:drawing>
        </mc:Choice>
        <mc:Fallback>
          <w:pict>
            <v:shape w14:anchorId="4977340A" id="Frame 1" o:spid="_x0000_s1026" style="position:absolute;margin-left:0;margin-top:0;width:394.8pt;height:567.4pt;z-index:25166643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middle" coordsize="5013960,72059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" path="m,l5013960,r,7205980l,7205980,,xm130564,130564r,6944852l4883396,7075416r,-6944852l130564,130564xe" fillcolor="#e3ab48" stroked="f" strokeweight="1pt">
              <v:stroke joinstyle="miter"/>
              <v:path arrowok="t" o:connecttype="custom" o:connectlocs="0,0;5013960,0;5013960,7205980;0,7205980;0,0;130564,130564;130564,7075416;4883396,7075416;4883396,130564;130564,130564" o:connectangles="0,0,0,0,0,0,0,0,0,0"/>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C6B08" w14:textId="77777777" w:rsidR="0008115C" w:rsidRDefault="003C3A18">
    <w:r>
      <w:rPr>
        <w:noProof/>
        <w:lang w:eastAsia="zh-CN" w:bidi="he-IL"/>
      </w:rPr>
      <mc:AlternateContent>
        <mc:Choice Requires="wpg">
          <w:drawing>
            <wp:anchor distT="0" distB="0" distL="114300" distR="114300" simplePos="0" relativeHeight="251664384" behindDoc="1" locked="0" layoutInCell="1" allowOverlap="1" wp14:anchorId="42824167" wp14:editId="1A13E450">
              <wp:simplePos x="0" y="0"/>
              <wp:positionH relativeFrom="page">
                <wp:align>center</wp:align>
              </wp:positionH>
              <wp:positionV relativeFrom="page">
                <wp:align>center</wp:align>
              </wp:positionV>
              <wp:extent cx="5012690" cy="7207250"/>
              <wp:effectExtent l="0" t="0" r="0" b="6985"/>
              <wp:wrapNone/>
              <wp:docPr id="10" name="Group 10" title="Page frame with tab"/>
              <wp:cNvGraphicFramePr/>
              <a:graphic xmlns:a="http://schemas.openxmlformats.org/drawingml/2006/main">
                <a:graphicData uri="http://schemas.microsoft.com/office/word/2010/wordprocessingGroup">
                  <wpg:wgp>
                    <wpg:cNvGrpSpPr/>
                    <wpg:grpSpPr>
                      <a:xfrm>
                        <a:off x="0" y="0"/>
                        <a:ext cx="5012690" cy="7207250"/>
                        <a:chOff x="133350" y="0"/>
                        <a:chExt cx="7315200" cy="9601200"/>
                      </a:xfrm>
                    </wpg:grpSpPr>
                    <wps:wsp>
                      <wps:cNvPr id="8" name="Frame 8"/>
                      <wps:cNvSpPr/>
                      <wps:spPr>
                        <a:xfrm>
                          <a:off x="133350" y="0"/>
                          <a:ext cx="7315200" cy="9601200"/>
                        </a:xfrm>
                        <a:prstGeom prst="frame">
                          <a:avLst>
                            <a:gd name="adj1" fmla="val 2604"/>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reeform 7"/>
                      <wps:cNvSpPr>
                        <a:spLocks/>
                      </wps:cNvSpPr>
                      <wps:spPr bwMode="auto">
                        <a:xfrm>
                          <a:off x="228600" y="428625"/>
                          <a:ext cx="358140" cy="802005"/>
                        </a:xfrm>
                        <a:custGeom>
                          <a:avLst/>
                          <a:gdLst>
                            <a:gd name="T0" fmla="*/ 2 w 240"/>
                            <a:gd name="T1" fmla="*/ 0 h 528"/>
                            <a:gd name="T2" fmla="*/ 169 w 240"/>
                            <a:gd name="T3" fmla="*/ 0 h 528"/>
                            <a:gd name="T4" fmla="*/ 240 w 240"/>
                            <a:gd name="T5" fmla="*/ 246 h 528"/>
                            <a:gd name="T6" fmla="*/ 169 w 240"/>
                            <a:gd name="T7" fmla="*/ 480 h 528"/>
                            <a:gd name="T8" fmla="*/ 59 w 240"/>
                            <a:gd name="T9" fmla="*/ 480 h 528"/>
                            <a:gd name="T10" fmla="*/ 59 w 240"/>
                            <a:gd name="T11" fmla="*/ 528 h 528"/>
                            <a:gd name="T12" fmla="*/ 0 w 240"/>
                            <a:gd name="T13" fmla="*/ 480 h 528"/>
                            <a:gd name="T14" fmla="*/ 2 w 240"/>
                            <a:gd name="T15" fmla="*/ 480 h 528"/>
                            <a:gd name="T16" fmla="*/ 2 w 240"/>
                            <a:gd name="T17" fmla="*/ 0 h 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0" h="528">
                              <a:moveTo>
                                <a:pt x="2" y="0"/>
                              </a:moveTo>
                              <a:lnTo>
                                <a:pt x="169" y="0"/>
                              </a:lnTo>
                              <a:lnTo>
                                <a:pt x="240" y="246"/>
                              </a:lnTo>
                              <a:lnTo>
                                <a:pt x="169" y="480"/>
                              </a:lnTo>
                              <a:lnTo>
                                <a:pt x="59" y="480"/>
                              </a:lnTo>
                              <a:lnTo>
                                <a:pt x="59" y="528"/>
                              </a:lnTo>
                              <a:lnTo>
                                <a:pt x="0" y="480"/>
                              </a:lnTo>
                              <a:lnTo>
                                <a:pt x="2" y="480"/>
                              </a:lnTo>
                              <a:lnTo>
                                <a:pt x="2" y="0"/>
                              </a:lnTo>
                              <a:close/>
                            </a:path>
                          </a:pathLst>
                        </a:custGeom>
                        <a:solidFill>
                          <a:schemeClr val="tx1"/>
                        </a:solidFill>
                        <a:ln w="0">
                          <a:noFill/>
                          <a:prstDash val="solid"/>
                          <a:round/>
                          <a:headEnd/>
                          <a:tailEnd/>
                        </a:ln>
                      </wps:spPr>
                      <wps:txbx>
                        <w:txbxContent>
                          <w:p w14:paraId="082A8704" w14:textId="77777777" w:rsidR="0008115C" w:rsidRDefault="0008115C">
                            <w:pPr>
                              <w:jc w:val="center"/>
                            </w:pPr>
                          </w:p>
                        </w:txbxContent>
                      </wps:txbx>
                      <wps:bodyPr vert="horz" wrap="square" lIns="91440" tIns="45720" rIns="91440" bIns="45720" numCol="1" anchor="t" anchorCtr="0" compatLnSpc="1">
                        <a:prstTxWarp prst="textNoShape">
                          <a:avLst/>
                        </a:prstTxWarp>
                      </wps:bodyPr>
                    </wps:wsp>
                  </wpg:wgp>
                </a:graphicData>
              </a:graphic>
              <wp14:sizeRelH relativeFrom="page">
                <wp14:pctWidth>94100</wp14:pctWidth>
              </wp14:sizeRelH>
              <wp14:sizeRelV relativeFrom="page">
                <wp14:pctHeight>95400</wp14:pctHeight>
              </wp14:sizeRelV>
            </wp:anchor>
          </w:drawing>
        </mc:Choice>
        <mc:Fallback>
          <w:pict>
            <v:group w14:anchorId="42824167" id="Group 10" o:spid="_x0000_s1026" alt="Title: Page frame with tab" style="position:absolute;margin-left:0;margin-top:0;width:394.7pt;height:567.5pt;z-index:-251652096;mso-width-percent:941;mso-height-percent:954;mso-position-horizontal:center;mso-position-horizontal-relative:page;mso-position-vertical:center;mso-position-vertical-relative:page;mso-width-percent:941;mso-height-percent:954" coordorigin="1333" coordsize="73152,960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">
              <v:shape id="Frame 8" o:spid="_x0000_s1027" style="position:absolute;left:1333;width:73152;height:96012;visibility:visible;mso-wrap-style:square;v-text-anchor:middle" coordsize="7315200,9601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" path="m,l7315200,r,9601200l,9601200,,xm190488,190488r,9220224l7124712,9410712r,-9220224l190488,190488xe" fillcolor="#e3ab48 [3204]" stroked="f" strokeweight="1pt">
                <v:stroke joinstyle="miter"/>
                <v:path arrowok="t" o:connecttype="custom" o:connectlocs="0,0;7315200,0;7315200,9601200;0,9601200;0,0;190488,190488;190488,9410712;7124712,9410712;7124712,190488;190488,190488" o:connectangles="0,0,0,0,0,0,0,0,0,0"/>
              </v:shape>
              <v:shape id="Freeform 7" o:spid="_x0000_s1028" style="position:absolute;left:2286;top:4286;width:3581;height:8020;visibility:visible;mso-wrap-style:square;v-text-anchor:top" coordsize="240,52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" adj="-11796480,,5400" path="m2,l169,r71,246l169,480r-110,l59,528,,480r2,l2,xe" fillcolor="black [3213]" stroked="f" strokeweight="0">
                <v:stroke joinstyle="round"/>
                <v:formulas/>
                <v:path arrowok="t" o:connecttype="custom" o:connectlocs="2985,0;252190,0;358140,373661;252190,729095;88043,729095;88043,802005;0,729095;2985,729095;2985,0" o:connectangles="0,0,0,0,0,0,0,0,0" textboxrect="0,0,240,528"/>
                <v:textbox>
                  <w:txbxContent>
                    <w:p w14:paraId="082A8704" w14:textId="77777777" w:rsidR="0008115C" w:rsidRDefault="0008115C">
                      <w:pPr>
                        <w:jc w:val="center"/>
                      </w:pP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A8C68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35A505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C60189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6E072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A50DB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DE0ED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95644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21C796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9497C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FF29BAA"/>
    <w:lvl w:ilvl="0">
      <w:start w:val="1"/>
      <w:numFmt w:val="bullet"/>
      <w:pStyle w:val="ListBullet"/>
      <w:lvlText w:val=""/>
      <w:lvlJc w:val="left"/>
      <w:pPr>
        <w:ind w:left="360" w:hanging="360"/>
      </w:pPr>
      <w:rPr>
        <w:rFonts w:ascii="Symbol" w:hAnsi="Symbol" w:hint="default"/>
        <w:color w:val="E3AB48" w:themeColor="accent1"/>
      </w:rPr>
    </w:lvl>
  </w:abstractNum>
  <w:abstractNum w:abstractNumId="10" w15:restartNumberingAfterBreak="0">
    <w:nsid w:val="454416C3"/>
    <w:multiLevelType w:val="hybridMultilevel"/>
    <w:tmpl w:val="1884BEFA"/>
    <w:lvl w:ilvl="0" w:tplc="F1084306">
      <w:start w:val="1"/>
      <w:numFmt w:val="bullet"/>
      <w:lvlText w:val=""/>
      <w:lvlJc w:val="left"/>
      <w:pPr>
        <w:tabs>
          <w:tab w:val="num" w:pos="216"/>
        </w:tabs>
        <w:ind w:left="216" w:hanging="216"/>
      </w:pPr>
      <w:rPr>
        <w:rFonts w:ascii="Wingdings" w:hAnsi="Wingdings" w:hint="default"/>
        <w:color w:val="E3AB48"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0"/>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A36"/>
    <w:rsid w:val="0008115C"/>
    <w:rsid w:val="0009232A"/>
    <w:rsid w:val="003676CF"/>
    <w:rsid w:val="003C3A18"/>
    <w:rsid w:val="004031EB"/>
    <w:rsid w:val="0043225B"/>
    <w:rsid w:val="005351CA"/>
    <w:rsid w:val="007F1F7A"/>
    <w:rsid w:val="00834A71"/>
    <w:rsid w:val="009F2A9B"/>
    <w:rsid w:val="00A017BC"/>
    <w:rsid w:val="00A33AC8"/>
    <w:rsid w:val="00BC1A36"/>
    <w:rsid w:val="00D440B2"/>
    <w:rsid w:val="00ED718A"/>
    <w:rsid w:val="00F82A4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9CC9E"/>
  <w15:chartTrackingRefBased/>
  <w15:docId w15:val="{1F232696-0841-514D-92C9-47802E8DD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F7F7F" w:themeColor="text1" w:themeTint="80"/>
        <w:lang w:val="en-US" w:eastAsia="ja-JP" w:bidi="ar-SA"/>
      </w:rPr>
    </w:rPrDefault>
    <w:pPrDefault>
      <w:pPr>
        <w:spacing w:after="18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 w:unhideWhenUsed="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0" w:unhideWhenUsed="1" w:qFormat="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7BC"/>
  </w:style>
  <w:style w:type="paragraph" w:styleId="Heading1">
    <w:name w:val="heading 1"/>
    <w:basedOn w:val="Normal"/>
    <w:next w:val="Normal"/>
    <w:link w:val="Heading1Char"/>
    <w:uiPriority w:val="9"/>
    <w:qFormat/>
    <w:pPr>
      <w:keepNext/>
      <w:keepLines/>
      <w:pBdr>
        <w:top w:val="single" w:sz="24" w:space="5" w:color="262626" w:themeColor="text1" w:themeTint="D9"/>
        <w:bottom w:val="single" w:sz="8" w:space="5" w:color="7F7F7F" w:themeColor="text1" w:themeTint="80"/>
      </w:pBdr>
      <w:spacing w:before="240" w:after="160" w:line="240" w:lineRule="auto"/>
      <w:outlineLvl w:val="0"/>
    </w:pPr>
    <w:rPr>
      <w:rFonts w:asciiTheme="majorHAnsi" w:eastAsiaTheme="majorEastAsia" w:hAnsiTheme="majorHAnsi" w:cstheme="majorBidi"/>
      <w:b/>
      <w:caps/>
      <w:color w:val="0E0B05" w:themeColor="text2"/>
      <w:sz w:val="24"/>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0E0B05" w:themeColor="text2"/>
      <w:sz w:val="22"/>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0E0B05" w:themeColor="text2"/>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Cs/>
      <w:color w:val="0E0B05" w:themeColor="text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b/>
      <w:caps/>
      <w:color w:val="0E0B05" w:themeColor="text2"/>
      <w:sz w:val="18"/>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b/>
      <w:color w:val="0E0B05" w:themeColor="text2"/>
      <w:sz w:val="18"/>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Cs/>
      <w:color w:val="0E0B05" w:themeColor="text2"/>
      <w:sz w:val="18"/>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0E0B05" w:themeColor="text2"/>
      <w:sz w:val="18"/>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iCs/>
      <w:color w:val="0E0B05" w:themeColor="text2"/>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aps/>
      <w:smallCaps w:val="0"/>
      <w:color w:val="7F7F7F" w:themeColor="text1" w:themeTint="80"/>
      <w:spacing w:val="0"/>
      <w:u w:val="single"/>
      <w:bdr w:val="none" w:sz="0" w:space="0" w:color="auto"/>
    </w:rPr>
  </w:style>
  <w:style w:type="paragraph" w:customStyle="1" w:styleId="Address">
    <w:name w:val="Address"/>
    <w:basedOn w:val="Normal"/>
    <w:uiPriority w:val="3"/>
    <w:qFormat/>
    <w:pPr>
      <w:spacing w:after="280" w:line="264" w:lineRule="auto"/>
      <w:contextualSpacing/>
    </w:pPr>
    <w:rPr>
      <w:rFonts w:eastAsiaTheme="minorEastAsia"/>
      <w:szCs w:val="18"/>
    </w:rPr>
  </w:style>
  <w:style w:type="paragraph" w:styleId="Closing">
    <w:name w:val="Closing"/>
    <w:basedOn w:val="Normal"/>
    <w:next w:val="Signature"/>
    <w:link w:val="ClosingChar"/>
    <w:uiPriority w:val="5"/>
    <w:qFormat/>
    <w:pPr>
      <w:spacing w:before="720" w:after="0" w:line="240" w:lineRule="auto"/>
    </w:pPr>
    <w:rPr>
      <w:rFonts w:eastAsiaTheme="minorEastAsia"/>
      <w:bCs/>
      <w:szCs w:val="18"/>
    </w:rPr>
  </w:style>
  <w:style w:type="character" w:customStyle="1" w:styleId="ClosingChar">
    <w:name w:val="Closing Char"/>
    <w:basedOn w:val="DefaultParagraphFont"/>
    <w:link w:val="Closing"/>
    <w:uiPriority w:val="5"/>
    <w:rPr>
      <w:rFonts w:eastAsiaTheme="minorEastAsia"/>
      <w:bCs/>
      <w:szCs w:val="18"/>
    </w:rPr>
  </w:style>
  <w:style w:type="paragraph" w:styleId="Signature">
    <w:name w:val="Signature"/>
    <w:basedOn w:val="Normal"/>
    <w:next w:val="Normal"/>
    <w:link w:val="SignatureChar"/>
    <w:uiPriority w:val="6"/>
    <w:qFormat/>
    <w:pPr>
      <w:spacing w:before="1080" w:after="280" w:line="240" w:lineRule="auto"/>
      <w:contextualSpacing/>
    </w:pPr>
    <w:rPr>
      <w:rFonts w:asciiTheme="majorHAnsi" w:eastAsiaTheme="minorEastAsia" w:hAnsiTheme="majorHAnsi"/>
      <w:bCs/>
      <w:color w:val="0E0B05" w:themeColor="text2"/>
      <w:sz w:val="24"/>
      <w:szCs w:val="18"/>
    </w:rPr>
  </w:style>
  <w:style w:type="character" w:customStyle="1" w:styleId="SignatureChar">
    <w:name w:val="Signature Char"/>
    <w:basedOn w:val="DefaultParagraphFont"/>
    <w:link w:val="Signature"/>
    <w:uiPriority w:val="6"/>
    <w:rPr>
      <w:rFonts w:asciiTheme="majorHAnsi" w:eastAsiaTheme="minorEastAsia" w:hAnsiTheme="majorHAnsi"/>
      <w:bCs/>
      <w:color w:val="0E0B05" w:themeColor="text2"/>
      <w:sz w:val="24"/>
      <w:szCs w:val="18"/>
    </w:rPr>
  </w:style>
  <w:style w:type="paragraph" w:styleId="Date">
    <w:name w:val="Date"/>
    <w:basedOn w:val="Normal"/>
    <w:next w:val="Address"/>
    <w:link w:val="DateChar"/>
    <w:uiPriority w:val="2"/>
    <w:qFormat/>
    <w:pPr>
      <w:spacing w:before="720" w:after="280" w:line="240" w:lineRule="auto"/>
      <w:contextualSpacing/>
    </w:pPr>
    <w:rPr>
      <w:rFonts w:asciiTheme="majorHAnsi" w:eastAsiaTheme="minorEastAsia" w:hAnsiTheme="majorHAnsi"/>
      <w:bCs/>
      <w:color w:val="0E0B05" w:themeColor="text2"/>
      <w:sz w:val="24"/>
      <w:szCs w:val="18"/>
    </w:rPr>
  </w:style>
  <w:style w:type="character" w:customStyle="1" w:styleId="DateChar">
    <w:name w:val="Date Char"/>
    <w:basedOn w:val="DefaultParagraphFont"/>
    <w:link w:val="Date"/>
    <w:uiPriority w:val="2"/>
    <w:rPr>
      <w:rFonts w:asciiTheme="majorHAnsi" w:eastAsiaTheme="minorEastAsia" w:hAnsiTheme="majorHAnsi"/>
      <w:bCs/>
      <w:color w:val="0E0B05" w:themeColor="text2"/>
      <w:sz w:val="24"/>
      <w:szCs w:val="18"/>
    </w:rPr>
  </w:style>
  <w:style w:type="paragraph" w:styleId="Footer">
    <w:name w:val="footer"/>
    <w:basedOn w:val="Normal"/>
    <w:link w:val="FooterChar"/>
    <w:uiPriority w:val="99"/>
    <w:unhideWhenUsed/>
    <w:qFormat/>
    <w:pPr>
      <w:spacing w:before="240" w:after="0" w:line="240" w:lineRule="auto"/>
    </w:pPr>
    <w:rPr>
      <w:color w:val="0E0B05" w:themeColor="text2"/>
      <w:sz w:val="24"/>
    </w:rPr>
  </w:style>
  <w:style w:type="character" w:customStyle="1" w:styleId="FooterChar">
    <w:name w:val="Footer Char"/>
    <w:basedOn w:val="DefaultParagraphFont"/>
    <w:link w:val="Footer"/>
    <w:uiPriority w:val="99"/>
    <w:rPr>
      <w:color w:val="0E0B05" w:themeColor="text2"/>
      <w:sz w:val="24"/>
    </w:rPr>
  </w:style>
  <w:style w:type="paragraph" w:styleId="Salutation">
    <w:name w:val="Salutation"/>
    <w:basedOn w:val="Normal"/>
    <w:next w:val="Normal"/>
    <w:link w:val="SalutationChar"/>
    <w:uiPriority w:val="4"/>
    <w:qFormat/>
    <w:pPr>
      <w:spacing w:before="800" w:line="240" w:lineRule="auto"/>
    </w:pPr>
    <w:rPr>
      <w:rFonts w:asciiTheme="majorHAnsi" w:eastAsiaTheme="minorEastAsia" w:hAnsiTheme="majorHAnsi"/>
      <w:bCs/>
      <w:color w:val="0E0B05" w:themeColor="text2"/>
      <w:sz w:val="24"/>
      <w:szCs w:val="18"/>
    </w:rPr>
  </w:style>
  <w:style w:type="character" w:customStyle="1" w:styleId="SalutationChar">
    <w:name w:val="Salutation Char"/>
    <w:basedOn w:val="DefaultParagraphFont"/>
    <w:link w:val="Salutation"/>
    <w:uiPriority w:val="4"/>
    <w:rPr>
      <w:rFonts w:asciiTheme="majorHAnsi" w:eastAsiaTheme="minorEastAsia" w:hAnsiTheme="majorHAnsi"/>
      <w:bCs/>
      <w:color w:val="0E0B05" w:themeColor="text2"/>
      <w:sz w:val="24"/>
      <w:szCs w:val="18"/>
    </w:rPr>
  </w:style>
  <w:style w:type="paragraph" w:customStyle="1" w:styleId="Name">
    <w:name w:val="Name"/>
    <w:basedOn w:val="Normal"/>
    <w:uiPriority w:val="1"/>
    <w:qFormat/>
    <w:pPr>
      <w:spacing w:after="120" w:line="192" w:lineRule="auto"/>
    </w:pPr>
    <w:rPr>
      <w:rFonts w:asciiTheme="majorHAnsi" w:hAnsiTheme="majorHAnsi"/>
      <w:b/>
      <w:caps/>
      <w:color w:val="0E0B05" w:themeColor="text2"/>
      <w:sz w:val="70"/>
    </w:rPr>
  </w:style>
  <w:style w:type="paragraph" w:customStyle="1" w:styleId="ContactInformation">
    <w:name w:val="Contact Information"/>
    <w:basedOn w:val="Normal"/>
    <w:uiPriority w:val="2"/>
    <w:qFormat/>
    <w:pPr>
      <w:contextualSpacing/>
    </w:pPr>
    <w:rPr>
      <w:rFonts w:asciiTheme="majorHAnsi" w:hAnsiTheme="majorHAnsi"/>
      <w:sz w:val="24"/>
    </w:rPr>
  </w:style>
  <w:style w:type="paragraph" w:styleId="Caption">
    <w:name w:val="caption"/>
    <w:basedOn w:val="Normal"/>
    <w:next w:val="Normal"/>
    <w:uiPriority w:val="35"/>
    <w:unhideWhenUsed/>
    <w:qFormat/>
    <w:pPr>
      <w:spacing w:before="40" w:after="160" w:line="240" w:lineRule="auto"/>
    </w:pPr>
    <w:rPr>
      <w:iCs/>
      <w:color w:val="262626" w:themeColor="text1" w:themeTint="D9"/>
      <w:sz w:val="18"/>
      <w:szCs w:val="18"/>
    </w:rPr>
  </w:style>
  <w:style w:type="character" w:styleId="Emphasis">
    <w:name w:val="Emphasis"/>
    <w:basedOn w:val="DefaultParagraphFont"/>
    <w:uiPriority w:val="20"/>
    <w:semiHidden/>
    <w:unhideWhenUsed/>
    <w:qFormat/>
    <w:rPr>
      <w:i w:val="0"/>
      <w:iCs/>
      <w:color w:val="E3AB48" w:themeColor="accent1"/>
    </w:rPr>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0E0B05" w:themeColor="text2"/>
      <w:sz w:val="24"/>
      <w:szCs w:val="32"/>
    </w:rPr>
  </w:style>
  <w:style w:type="character" w:styleId="IntenseEmphasis">
    <w:name w:val="Intense Emphasis"/>
    <w:basedOn w:val="DefaultParagraphFont"/>
    <w:uiPriority w:val="21"/>
    <w:semiHidden/>
    <w:unhideWhenUsed/>
    <w:qFormat/>
    <w:rPr>
      <w:b/>
      <w:i w:val="0"/>
      <w:iCs/>
      <w:color w:val="E3AB48" w:themeColor="accent1"/>
    </w:rPr>
  </w:style>
  <w:style w:type="paragraph" w:styleId="IntenseQuote">
    <w:name w:val="Intense Quote"/>
    <w:basedOn w:val="Normal"/>
    <w:next w:val="Normal"/>
    <w:link w:val="IntenseQuoteChar"/>
    <w:uiPriority w:val="30"/>
    <w:semiHidden/>
    <w:unhideWhenUsed/>
    <w:qFormat/>
    <w:pPr>
      <w:spacing w:before="360" w:after="360"/>
    </w:pPr>
    <w:rPr>
      <w:b/>
      <w:iCs/>
      <w:color w:val="262626" w:themeColor="text1" w:themeTint="D9"/>
      <w:sz w:val="26"/>
    </w:rPr>
  </w:style>
  <w:style w:type="character" w:customStyle="1" w:styleId="IntenseQuoteChar">
    <w:name w:val="Intense Quote Char"/>
    <w:basedOn w:val="DefaultParagraphFont"/>
    <w:link w:val="IntenseQuote"/>
    <w:uiPriority w:val="30"/>
    <w:semiHidden/>
    <w:rPr>
      <w:b/>
      <w:iCs/>
      <w:color w:val="262626" w:themeColor="text1" w:themeTint="D9"/>
      <w:sz w:val="26"/>
      <w:szCs w:val="20"/>
    </w:rPr>
  </w:style>
  <w:style w:type="character" w:styleId="IntenseReference">
    <w:name w:val="Intense Reference"/>
    <w:basedOn w:val="DefaultParagraphFont"/>
    <w:uiPriority w:val="32"/>
    <w:semiHidden/>
    <w:unhideWhenUsed/>
    <w:qFormat/>
    <w:rPr>
      <w:b w:val="0"/>
      <w:bCs/>
      <w:caps/>
      <w:smallCaps w:val="0"/>
      <w:color w:val="262626" w:themeColor="text1" w:themeTint="D9"/>
      <w:spacing w:val="0"/>
    </w:rPr>
  </w:style>
  <w:style w:type="paragraph" w:styleId="ListParagraph">
    <w:name w:val="List Paragraph"/>
    <w:basedOn w:val="Normal"/>
    <w:uiPriority w:val="34"/>
    <w:semiHidden/>
    <w:unhideWhenUsed/>
    <w:qFormat/>
    <w:pPr>
      <w:ind w:left="216"/>
      <w:contextualSpacing/>
    </w:pPr>
  </w:style>
  <w:style w:type="paragraph" w:styleId="Title">
    <w:name w:val="Title"/>
    <w:basedOn w:val="Normal"/>
    <w:link w:val="TitleChar"/>
    <w:uiPriority w:val="9"/>
    <w:semiHidden/>
    <w:unhideWhenUsed/>
    <w:qFormat/>
    <w:pPr>
      <w:spacing w:line="192" w:lineRule="auto"/>
    </w:pPr>
    <w:rPr>
      <w:rFonts w:asciiTheme="majorHAnsi" w:eastAsiaTheme="majorEastAsia" w:hAnsiTheme="majorHAnsi" w:cstheme="majorBidi"/>
      <w:b/>
      <w:caps/>
      <w:color w:val="262626" w:themeColor="text1" w:themeTint="D9"/>
      <w:kern w:val="28"/>
      <w:sz w:val="70"/>
      <w:szCs w:val="5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360" w:after="360"/>
    </w:pPr>
    <w:rPr>
      <w:iCs/>
      <w:sz w:val="26"/>
    </w:rPr>
  </w:style>
  <w:style w:type="character" w:customStyle="1" w:styleId="QuoteChar">
    <w:name w:val="Quote Char"/>
    <w:basedOn w:val="DefaultParagraphFont"/>
    <w:link w:val="Quote"/>
    <w:uiPriority w:val="29"/>
    <w:semiHidden/>
    <w:rPr>
      <w:iCs/>
      <w:color w:val="7F7F7F" w:themeColor="text1" w:themeTint="80"/>
      <w:sz w:val="26"/>
      <w:szCs w:val="20"/>
    </w:rPr>
  </w:style>
  <w:style w:type="character" w:styleId="Strong">
    <w:name w:val="Strong"/>
    <w:basedOn w:val="DefaultParagraphFont"/>
    <w:uiPriority w:val="22"/>
    <w:semiHidden/>
    <w:unhideWhenUsed/>
    <w:qFormat/>
    <w:rPr>
      <w:b/>
      <w:bCs/>
      <w:color w:val="262626" w:themeColor="text1" w:themeTint="D9"/>
    </w:rPr>
  </w:style>
  <w:style w:type="character" w:customStyle="1" w:styleId="TitleChar">
    <w:name w:val="Title Char"/>
    <w:basedOn w:val="DefaultParagraphFont"/>
    <w:link w:val="Title"/>
    <w:uiPriority w:val="9"/>
    <w:semiHidden/>
    <w:rPr>
      <w:rFonts w:asciiTheme="majorHAnsi" w:eastAsiaTheme="majorEastAsia" w:hAnsiTheme="majorHAnsi" w:cstheme="majorBidi"/>
      <w:b/>
      <w:caps/>
      <w:color w:val="262626" w:themeColor="text1" w:themeTint="D9"/>
      <w:kern w:val="28"/>
      <w:sz w:val="70"/>
      <w:szCs w:val="56"/>
    </w:rPr>
  </w:style>
  <w:style w:type="paragraph" w:styleId="Subtitle">
    <w:name w:val="Subtitle"/>
    <w:basedOn w:val="Normal"/>
    <w:next w:val="Normal"/>
    <w:link w:val="SubtitleChar"/>
    <w:uiPriority w:val="10"/>
    <w:semiHidden/>
    <w:unhideWhenUsed/>
    <w:qFormat/>
    <w:pPr>
      <w:numPr>
        <w:ilvl w:val="1"/>
      </w:numPr>
      <w:spacing w:after="540" w:line="288" w:lineRule="auto"/>
      <w:ind w:right="2880"/>
      <w:contextualSpacing/>
    </w:pPr>
    <w:rPr>
      <w:rFonts w:eastAsiaTheme="minorEastAsia"/>
      <w:spacing w:val="15"/>
      <w:sz w:val="24"/>
      <w:szCs w:val="22"/>
    </w:rPr>
  </w:style>
  <w:style w:type="character" w:styleId="SubtleEmphasis">
    <w:name w:val="Subtle Emphasis"/>
    <w:basedOn w:val="DefaultParagraphFont"/>
    <w:uiPriority w:val="19"/>
    <w:semiHidden/>
    <w:unhideWhenUsed/>
    <w:qFormat/>
    <w:rPr>
      <w:i w:val="0"/>
      <w:iCs/>
      <w:color w:val="262626" w:themeColor="text1" w:themeTint="D9"/>
    </w:rPr>
  </w:style>
  <w:style w:type="character" w:styleId="SubtleReference">
    <w:name w:val="Subtle Reference"/>
    <w:basedOn w:val="DefaultParagraphFont"/>
    <w:uiPriority w:val="31"/>
    <w:semiHidden/>
    <w:unhideWhenUsed/>
    <w:qFormat/>
    <w:rPr>
      <w:caps/>
      <w:smallCaps w:val="0"/>
      <w:color w:val="7F7F7F" w:themeColor="text1" w:themeTint="80"/>
    </w:rPr>
  </w:style>
  <w:style w:type="character" w:customStyle="1" w:styleId="SubtitleChar">
    <w:name w:val="Subtitle Char"/>
    <w:basedOn w:val="DefaultParagraphFont"/>
    <w:link w:val="Subtitle"/>
    <w:uiPriority w:val="10"/>
    <w:semiHidden/>
    <w:rPr>
      <w:rFonts w:eastAsiaTheme="minorEastAsia"/>
      <w:color w:val="7F7F7F" w:themeColor="text1" w:themeTint="80"/>
      <w:spacing w:val="15"/>
      <w:sz w:val="24"/>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E0B05" w:themeColor="text2"/>
      <w:sz w:val="22"/>
      <w:szCs w:val="26"/>
    </w:rPr>
  </w:style>
  <w:style w:type="paragraph" w:styleId="TOAHeading">
    <w:name w:val="toa heading"/>
    <w:basedOn w:val="Normal"/>
    <w:next w:val="Normal"/>
    <w:uiPriority w:val="99"/>
    <w:semiHidden/>
    <w:unhideWhenUsed/>
    <w:pPr>
      <w:pBdr>
        <w:top w:val="single" w:sz="24" w:space="5" w:color="auto"/>
        <w:bottom w:val="single" w:sz="4" w:space="5" w:color="auto"/>
      </w:pBd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E0B05" w:themeColor="text2"/>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0E0B05"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0E0B05" w:themeColor="text2"/>
      <w:sz w:val="18"/>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0E0B05" w:themeColor="text2"/>
      <w:sz w:val="18"/>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0E0B05" w:themeColor="text2"/>
      <w:sz w:val="18"/>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E0B05" w:themeColor="text2"/>
      <w:sz w:val="18"/>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0E0B05" w:themeColor="text2"/>
      <w:sz w:val="16"/>
      <w:szCs w:val="21"/>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ListBullet">
    <w:name w:val="List Bullet"/>
    <w:basedOn w:val="Normal"/>
    <w:uiPriority w:val="9"/>
    <w:semiHidden/>
    <w:unhideWhenUsed/>
    <w:qFormat/>
    <w:pPr>
      <w:numPr>
        <w:numId w:val="1"/>
      </w:numPr>
      <w:spacing w:after="120"/>
      <w:ind w:left="216" w:hanging="216"/>
      <w:contextualSpacing/>
    </w:pPr>
  </w:style>
  <w:style w:type="paragraph" w:styleId="ListNumber">
    <w:name w:val="List Number"/>
    <w:basedOn w:val="Normal"/>
    <w:uiPriority w:val="99"/>
    <w:semiHidden/>
    <w:unhideWhenUsed/>
    <w:pPr>
      <w:numPr>
        <w:numId w:val="8"/>
      </w:numPr>
      <w:spacing w:after="120"/>
      <w:ind w:left="216" w:hanging="216"/>
      <w:contextualSpacing/>
    </w:pPr>
  </w:style>
  <w:style w:type="paragraph" w:styleId="TOC2">
    <w:name w:val="toc 2"/>
    <w:basedOn w:val="Normal"/>
    <w:next w:val="Normal"/>
    <w:autoRedefine/>
    <w:uiPriority w:val="39"/>
    <w:unhideWhenUsed/>
    <w:rsid w:val="00BC1A36"/>
    <w:pPr>
      <w:spacing w:before="120" w:after="0"/>
      <w:ind w:left="200"/>
    </w:pPr>
    <w:rPr>
      <w:b/>
      <w:bCs/>
      <w:sz w:val="22"/>
      <w:szCs w:val="22"/>
    </w:rPr>
  </w:style>
  <w:style w:type="paragraph" w:styleId="TOC1">
    <w:name w:val="toc 1"/>
    <w:basedOn w:val="Normal"/>
    <w:next w:val="Normal"/>
    <w:autoRedefine/>
    <w:uiPriority w:val="39"/>
    <w:unhideWhenUsed/>
    <w:rsid w:val="00BC1A36"/>
    <w:pPr>
      <w:spacing w:before="120" w:after="0"/>
    </w:pPr>
    <w:rPr>
      <w:b/>
      <w:bCs/>
      <w:i/>
      <w:iCs/>
      <w:sz w:val="24"/>
      <w:szCs w:val="24"/>
    </w:rPr>
  </w:style>
  <w:style w:type="paragraph" w:styleId="TOC3">
    <w:name w:val="toc 3"/>
    <w:basedOn w:val="Normal"/>
    <w:next w:val="Normal"/>
    <w:autoRedefine/>
    <w:uiPriority w:val="39"/>
    <w:unhideWhenUsed/>
    <w:rsid w:val="00BC1A36"/>
    <w:pPr>
      <w:spacing w:after="0"/>
      <w:ind w:left="400"/>
    </w:pPr>
  </w:style>
  <w:style w:type="paragraph" w:styleId="TOC4">
    <w:name w:val="toc 4"/>
    <w:basedOn w:val="Normal"/>
    <w:next w:val="Normal"/>
    <w:autoRedefine/>
    <w:uiPriority w:val="39"/>
    <w:semiHidden/>
    <w:unhideWhenUsed/>
    <w:rsid w:val="00BC1A36"/>
    <w:pPr>
      <w:spacing w:after="0"/>
      <w:ind w:left="600"/>
    </w:pPr>
  </w:style>
  <w:style w:type="paragraph" w:styleId="TOC5">
    <w:name w:val="toc 5"/>
    <w:basedOn w:val="Normal"/>
    <w:next w:val="Normal"/>
    <w:autoRedefine/>
    <w:uiPriority w:val="39"/>
    <w:semiHidden/>
    <w:unhideWhenUsed/>
    <w:rsid w:val="00BC1A36"/>
    <w:pPr>
      <w:spacing w:after="0"/>
      <w:ind w:left="800"/>
    </w:pPr>
  </w:style>
  <w:style w:type="paragraph" w:styleId="TOC6">
    <w:name w:val="toc 6"/>
    <w:basedOn w:val="Normal"/>
    <w:next w:val="Normal"/>
    <w:autoRedefine/>
    <w:uiPriority w:val="39"/>
    <w:semiHidden/>
    <w:unhideWhenUsed/>
    <w:rsid w:val="00BC1A36"/>
    <w:pPr>
      <w:spacing w:after="0"/>
      <w:ind w:left="1000"/>
    </w:pPr>
  </w:style>
  <w:style w:type="paragraph" w:styleId="TOC7">
    <w:name w:val="toc 7"/>
    <w:basedOn w:val="Normal"/>
    <w:next w:val="Normal"/>
    <w:autoRedefine/>
    <w:uiPriority w:val="39"/>
    <w:semiHidden/>
    <w:unhideWhenUsed/>
    <w:rsid w:val="00BC1A36"/>
    <w:pPr>
      <w:spacing w:after="0"/>
      <w:ind w:left="1200"/>
    </w:pPr>
  </w:style>
  <w:style w:type="paragraph" w:styleId="TOC8">
    <w:name w:val="toc 8"/>
    <w:basedOn w:val="Normal"/>
    <w:next w:val="Normal"/>
    <w:autoRedefine/>
    <w:uiPriority w:val="39"/>
    <w:semiHidden/>
    <w:unhideWhenUsed/>
    <w:rsid w:val="00BC1A36"/>
    <w:pPr>
      <w:spacing w:after="0"/>
      <w:ind w:left="1400"/>
    </w:pPr>
  </w:style>
  <w:style w:type="paragraph" w:styleId="TOC9">
    <w:name w:val="toc 9"/>
    <w:basedOn w:val="Normal"/>
    <w:next w:val="Normal"/>
    <w:autoRedefine/>
    <w:uiPriority w:val="39"/>
    <w:semiHidden/>
    <w:unhideWhenUsed/>
    <w:rsid w:val="00BC1A36"/>
    <w:pPr>
      <w:spacing w:after="0"/>
      <w:ind w:left="1600"/>
    </w:pPr>
  </w:style>
  <w:style w:type="character" w:styleId="Hyperlink">
    <w:name w:val="Hyperlink"/>
    <w:basedOn w:val="DefaultParagraphFont"/>
    <w:uiPriority w:val="99"/>
    <w:unhideWhenUsed/>
    <w:rsid w:val="00BC1A36"/>
    <w:rPr>
      <w:color w:val="53C3C7" w:themeColor="hyperlink"/>
      <w:u w:val="single"/>
    </w:rPr>
  </w:style>
  <w:style w:type="character" w:styleId="FollowedHyperlink">
    <w:name w:val="FollowedHyperlink"/>
    <w:basedOn w:val="DefaultParagraphFont"/>
    <w:uiPriority w:val="99"/>
    <w:semiHidden/>
    <w:unhideWhenUsed/>
    <w:rsid w:val="00A33AC8"/>
    <w:rPr>
      <w:color w:val="846B8E" w:themeColor="followedHyperlink"/>
      <w:u w:val="single"/>
    </w:rPr>
  </w:style>
  <w:style w:type="table" w:styleId="TableGrid">
    <w:name w:val="Table Grid"/>
    <w:basedOn w:val="TableNormal"/>
    <w:uiPriority w:val="39"/>
    <w:rsid w:val="004322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681982">
      <w:bodyDiv w:val="1"/>
      <w:marLeft w:val="0"/>
      <w:marRight w:val="0"/>
      <w:marTop w:val="0"/>
      <w:marBottom w:val="0"/>
      <w:divBdr>
        <w:top w:val="none" w:sz="0" w:space="0" w:color="auto"/>
        <w:left w:val="none" w:sz="0" w:space="0" w:color="auto"/>
        <w:bottom w:val="none" w:sz="0" w:space="0" w:color="auto"/>
        <w:right w:val="none" w:sz="0" w:space="0" w:color="auto"/>
      </w:divBdr>
    </w:div>
    <w:div w:id="629477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kcho9906/SOFTENG206_a04"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lesp/Library/Containers/com.microsoft.Word/Data/Library/Application%20Support/Microsoft/Office/16.0/DTS/en-GB%7bF479EAB3-DA83-134C-A5B0-12E18684E983%7d/%7bA43B56B9-7C70-A645-89AD-AEF70D234BAD%7dtf10002072.dotx" TargetMode="External"/></Relationships>
</file>

<file path=word/theme/theme1.xml><?xml version="1.0" encoding="utf-8"?>
<a:theme xmlns:a="http://schemas.openxmlformats.org/drawingml/2006/main" name="Resume linear">
  <a:themeElements>
    <a:clrScheme name="Resume">
      <a:dk1>
        <a:sysClr val="windowText" lastClr="000000"/>
      </a:dk1>
      <a:lt1>
        <a:sysClr val="window" lastClr="FFFFFF"/>
      </a:lt1>
      <a:dk2>
        <a:srgbClr val="0E0B05"/>
      </a:dk2>
      <a:lt2>
        <a:srgbClr val="F7F6F5"/>
      </a:lt2>
      <a:accent1>
        <a:srgbClr val="E3AB48"/>
      </a:accent1>
      <a:accent2>
        <a:srgbClr val="E36A48"/>
      </a:accent2>
      <a:accent3>
        <a:srgbClr val="969691"/>
      </a:accent3>
      <a:accent4>
        <a:srgbClr val="53C3C7"/>
      </a:accent4>
      <a:accent5>
        <a:srgbClr val="4FA274"/>
      </a:accent5>
      <a:accent6>
        <a:srgbClr val="846B8E"/>
      </a:accent6>
      <a:hlink>
        <a:srgbClr val="53C3C7"/>
      </a:hlink>
      <a:folHlink>
        <a:srgbClr val="846B8E"/>
      </a:folHlink>
    </a:clrScheme>
    <a:fontScheme name="Yellow Border Resume">
      <a:majorFont>
        <a:latin typeface="Tahom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Tahom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BE99F-E26B-A842-88A4-835552FA2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{A43B56B9-7C70-A645-89AD-AEF70D234BAD}tf10002072.dotx</Template>
  <TotalTime>66</TotalTime>
  <Pages>10</Pages>
  <Words>654</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Paterson</dc:creator>
  <cp:keywords/>
  <dc:description/>
  <cp:lastModifiedBy>Charles Paterson</cp:lastModifiedBy>
  <cp:revision>6</cp:revision>
  <dcterms:created xsi:type="dcterms:W3CDTF">2019-10-25T00:11:00Z</dcterms:created>
  <dcterms:modified xsi:type="dcterms:W3CDTF">2019-10-26T09:39:00Z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TF10002006</vt:lpwstr>
  </property>
</Properties>
</file>